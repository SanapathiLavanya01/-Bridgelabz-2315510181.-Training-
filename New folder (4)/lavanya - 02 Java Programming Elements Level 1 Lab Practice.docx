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spacing w:before="240" w:after="240"/>
      </w:pPr>
      <w:bookmarkStart w:id="3" w:name="_GoBack"/>
      <w:bookmarkEnd w:id="3"/>
      <w:bookmarkStart w:id="0" w:name="_73gcckos5moq" w:colFirst="0" w:colLast="0"/>
      <w:bookmarkEnd w:id="0"/>
      <w:r>
        <w:rPr>
          <w:rtl w:val="0"/>
        </w:rPr>
        <w:t xml:space="preserve">Best Programming Practice </w:t>
      </w:r>
    </w:p>
    <w:p w14:paraId="00000002">
      <w:pPr>
        <w:numPr>
          <w:ilvl w:val="0"/>
          <w:numId w:val="1"/>
        </w:numPr>
        <w:spacing w:after="0" w:afterAutospacing="0"/>
        <w:ind w:left="720" w:hanging="360"/>
        <w:rPr>
          <w:sz w:val="22"/>
          <w:szCs w:val="22"/>
        </w:rPr>
      </w:pPr>
      <w:r>
        <w:rPr>
          <w:rtl w:val="0"/>
        </w:rPr>
        <w:t xml:space="preserve">All values as variables including Fixed, User Inputs, and Results </w:t>
      </w:r>
    </w:p>
    <w:p w14:paraId="00000003">
      <w:pPr>
        <w:numPr>
          <w:ilvl w:val="0"/>
          <w:numId w:val="1"/>
        </w:numPr>
        <w:spacing w:before="60"/>
        <w:ind w:left="720" w:hanging="360"/>
        <w:rPr>
          <w:sz w:val="22"/>
          <w:szCs w:val="22"/>
        </w:rPr>
      </w:pPr>
      <w:r>
        <w:rPr>
          <w:rtl w:val="0"/>
        </w:rPr>
        <w:t>Avoid Hard Coding of variables wherever possible</w:t>
      </w:r>
    </w:p>
    <w:p w14:paraId="00000004">
      <w:pPr>
        <w:numPr>
          <w:ilvl w:val="0"/>
          <w:numId w:val="1"/>
        </w:numPr>
        <w:spacing w:before="60" w:after="60"/>
        <w:ind w:left="720" w:hanging="360"/>
        <w:rPr>
          <w:sz w:val="22"/>
          <w:szCs w:val="22"/>
        </w:rPr>
      </w:pPr>
      <w:r>
        <w:rPr>
          <w:rtl w:val="0"/>
        </w:rPr>
        <w:t xml:space="preserve">Proper naming conventions for all variables </w:t>
      </w:r>
    </w:p>
    <w:p w14:paraId="00000005">
      <w:pPr>
        <w:ind w:left="720" w:firstLine="0"/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"Eric"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; </w:t>
      </w:r>
    </w:p>
    <w:p w14:paraId="00000006">
      <w:pPr>
        <w:ind w:left="720" w:firstLine="0"/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height = input.nextDouble();</w:t>
      </w:r>
    </w:p>
    <w:p w14:paraId="00000007">
      <w:pPr>
        <w:ind w:left="720" w:firstLine="0"/>
      </w:pP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totalDistance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distanceViaToFinalCity;</w:t>
      </w:r>
    </w:p>
    <w:p w14:paraId="00000008">
      <w:pPr>
        <w:numPr>
          <w:ilvl w:val="0"/>
          <w:numId w:val="1"/>
        </w:numPr>
        <w:spacing w:before="60"/>
        <w:ind w:left="720" w:hanging="360"/>
        <w:rPr>
          <w:sz w:val="22"/>
          <w:szCs w:val="22"/>
        </w:rPr>
      </w:pPr>
      <w:r>
        <w:rPr>
          <w:rtl w:val="0"/>
        </w:rPr>
        <w:t>Proper Program Name and Class Name</w:t>
      </w:r>
    </w:p>
    <w:p w14:paraId="00000009">
      <w:pPr>
        <w:numPr>
          <w:ilvl w:val="0"/>
          <w:numId w:val="1"/>
        </w:numPr>
        <w:spacing w:before="60"/>
        <w:ind w:left="720" w:hanging="360"/>
        <w:rPr>
          <w:sz w:val="22"/>
          <w:szCs w:val="22"/>
        </w:rPr>
      </w:pPr>
      <w:r>
        <w:rPr>
          <w:rtl w:val="0"/>
        </w:rPr>
        <w:t>Follow proper indentation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6" w:lineRule="auto"/>
        <w:ind w:left="360" w:right="0" w:hanging="360"/>
        <w:jc w:val="left"/>
        <w:rPr>
          <w:u w:val="none"/>
        </w:rPr>
      </w:pPr>
      <w:r>
        <w:rPr>
          <w:b/>
          <w:rtl w:val="0"/>
        </w:rPr>
        <w:t>Sample Program 1 -</w:t>
      </w:r>
      <w:r>
        <w:rPr>
          <w:rtl w:val="0"/>
        </w:rPr>
        <w:t xml:space="preserve"> Write a program to display Sam with Roll Number 1, Percent Marks 99.99, and the result ‘P’ indicates Pass(‘P’) or Fail (‘F’). 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IMP =&gt; Follow Good Programming Practice demonstrated below in all Practice Programs</w:t>
      </w:r>
    </w:p>
    <w:p w14:paraId="0000000C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tl w:val="0"/>
        </w:rPr>
        <w:t>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Creating Class with name DisplayResult indicating the purpose is to display </w:t>
      </w:r>
    </w:p>
    <w:p w14:paraId="0000000D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result. Notice the class name is a Noun.</w:t>
      </w:r>
    </w:p>
    <w:p w14:paraId="0000000E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c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lass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DisplayResult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0F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public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static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void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main(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[]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args)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10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1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string variable name and assign value Sam</w:t>
      </w:r>
    </w:p>
    <w:p w14:paraId="00000012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"Sam"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3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4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int variable rollNumber and assign value 1</w:t>
      </w:r>
    </w:p>
    <w:p w14:paraId="00000015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rollNumber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1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6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7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double variable percentMarks and assign value 99.99</w:t>
      </w:r>
    </w:p>
    <w:p w14:paraId="00000018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percentMarks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99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.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99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9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</w:t>
      </w:r>
    </w:p>
    <w:p w14:paraId="0000001A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Create a char variable result and assign value 'P' for pass</w:t>
      </w:r>
    </w:p>
    <w:p w14:paraId="0000001B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char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result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'P'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1C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</w:p>
    <w:p w14:paraId="0000001D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// Display the result</w:t>
      </w:r>
    </w:p>
    <w:p w14:paraId="0000001E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System.out.println(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"Displaying Result:\n"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+name+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" with Roll Number "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</w:p>
    <w:p w14:paraId="0000001F">
      <w:pPr>
        <w:ind w:left="2880" w:firstLine="0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rollNumber+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"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has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Scored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"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+percentMarks+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</w:p>
    <w:p w14:paraId="00000020">
      <w:pPr>
        <w:ind w:left="2880" w:firstLine="0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%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Marks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and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Result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is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"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+result);</w:t>
      </w:r>
    </w:p>
    <w:p w14:paraId="00000021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}</w:t>
      </w:r>
    </w:p>
    <w:p w14:paraId="00000022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}</w:t>
      </w:r>
    </w:p>
    <w:p w14:paraId="00000023">
      <w:pPr>
        <w:spacing w:after="0"/>
        <w:rPr>
          <w:rFonts w:ascii="Roboto Mono" w:hAnsi="Roboto Mono" w:eastAsia="Roboto Mono" w:cs="Roboto Mono"/>
          <w:sz w:val="18"/>
          <w:szCs w:val="18"/>
        </w:rPr>
      </w:pPr>
    </w:p>
    <w:p w14:paraId="0000002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0" w:after="240" w:line="276" w:lineRule="auto"/>
        <w:ind w:left="360" w:right="0" w:hanging="360"/>
        <w:jc w:val="left"/>
        <w:rPr>
          <w:u w:val="none"/>
        </w:rPr>
      </w:pPr>
      <w:r>
        <w:rPr>
          <w:rtl w:val="0"/>
        </w:rPr>
        <w:t></w:t>
      </w:r>
      <w:r>
        <w:rPr>
          <w:b/>
          <w:rtl w:val="0"/>
        </w:rPr>
        <w:t>Sample Program 2 -</w:t>
      </w:r>
      <w:r>
        <w:rPr>
          <w:rtl w:val="0"/>
        </w:rPr>
        <w:t xml:space="preserve"> Eric Travels from Chennai to Bangalore via Vellore. From Chennai to Vellore distance is 156.6 km and the time taken is 4 Hours and 4 Mins and from Vellore to Bangalore is 211.8 km and will take 4 Hours and 25 Mins. Compute the total distance and total time from Chennai to Bangalore</w:t>
      </w:r>
    </w:p>
    <w:p w14:paraId="00000025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tl w:val="0"/>
        </w:rPr>
        <w:t>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TravelComputation Class to compute the Distance and Travel Time</w:t>
      </w:r>
    </w:p>
    <w:p w14:paraId="00000026">
      <w:pPr>
        <w:rPr>
          <w:rFonts w:ascii="Roboto Mono" w:hAnsi="Roboto Mono" w:eastAsia="Roboto Mono" w:cs="Roboto Mono"/>
          <w:color w:val="B80672"/>
          <w:sz w:val="18"/>
          <w:szCs w:val="18"/>
        </w:rPr>
      </w:pPr>
    </w:p>
    <w:p w14:paraId="00000027">
      <w:pPr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class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TravelComputation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28">
      <w:pPr>
        <w:rPr>
          <w:rFonts w:ascii="Roboto Mono" w:hAnsi="Roboto Mono" w:eastAsia="Roboto Mono" w:cs="Roboto Mono"/>
          <w:color w:val="37474F"/>
          <w:sz w:val="18"/>
          <w:szCs w:val="18"/>
        </w:rPr>
      </w:pPr>
    </w:p>
    <w:p w14:paraId="00000029">
      <w:pPr>
        <w:rPr>
          <w:rFonts w:ascii="Roboto Mono" w:hAnsi="Roboto Mono" w:eastAsia="Roboto Mono" w:cs="Roboto Mono"/>
          <w:color w:val="37474F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public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static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967D2"/>
          <w:sz w:val="18"/>
          <w:szCs w:val="18"/>
          <w:rtl w:val="0"/>
        </w:rPr>
        <w:t>void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main(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[]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args)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{</w:t>
      </w:r>
    </w:p>
    <w:p w14:paraId="0000002A">
      <w:pPr>
        <w:rPr>
          <w:rFonts w:ascii="Roboto Mono" w:hAnsi="Roboto Mono" w:eastAsia="Roboto Mono" w:cs="Roboto Mono"/>
          <w:color w:val="37474F"/>
          <w:sz w:val="18"/>
          <w:szCs w:val="18"/>
        </w:rPr>
      </w:pPr>
    </w:p>
    <w:p w14:paraId="0000002B">
      <w:pPr>
        <w:ind w:left="0" w:firstLine="0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// Create a variable name to indicate the person traveling</w:t>
      </w:r>
    </w:p>
    <w:p w14:paraId="0000002C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"Eric"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2D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</w:p>
    <w:p w14:paraId="0000002E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      //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Create a variable fromCity, viaCity and toCity to indicate the city</w:t>
      </w:r>
    </w:p>
    <w:p w14:paraId="0000002F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      // from city, via city and to city the person is travelling</w:t>
      </w:r>
    </w:p>
    <w:p w14:paraId="00000030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String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fromCity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"Chennai"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, viaCity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"Velore"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, toCity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"Bangalore"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1">
      <w:pPr>
        <w:rPr>
          <w:rFonts w:ascii="Roboto Mono" w:hAnsi="Roboto Mono" w:eastAsia="Roboto Mono" w:cs="Roboto Mono"/>
          <w:sz w:val="18"/>
          <w:szCs w:val="18"/>
        </w:rPr>
      </w:pPr>
    </w:p>
    <w:p w14:paraId="00000032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Create a variable distanceFromToVia to indicate the distance </w:t>
      </w:r>
    </w:p>
    <w:p w14:paraId="00000033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between the fromCity to viaCity</w:t>
      </w:r>
    </w:p>
    <w:p w14:paraId="00000034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156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.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6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5">
      <w:pPr>
        <w:rPr>
          <w:rFonts w:ascii="Roboto Mono" w:hAnsi="Roboto Mono" w:eastAsia="Roboto Mono" w:cs="Roboto Mono"/>
          <w:sz w:val="18"/>
          <w:szCs w:val="18"/>
        </w:rPr>
      </w:pPr>
    </w:p>
    <w:p w14:paraId="00000036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Create a variable timeFromToVia to indicate the time taken to </w:t>
      </w:r>
    </w:p>
    <w:p w14:paraId="00000037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travel from fromCity to viaCity in minutes</w:t>
      </w:r>
    </w:p>
    <w:p w14:paraId="00000038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4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*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60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4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9">
      <w:pPr>
        <w:rPr>
          <w:rFonts w:ascii="Roboto Mono" w:hAnsi="Roboto Mono" w:eastAsia="Roboto Mono" w:cs="Roboto Mono"/>
          <w:sz w:val="18"/>
          <w:szCs w:val="18"/>
        </w:rPr>
      </w:pPr>
    </w:p>
    <w:p w14:paraId="0000003A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 xml:space="preserve">// Create a variable distanceViaToFinalCity to indicate the distance </w:t>
      </w:r>
    </w:p>
    <w:p w14:paraId="0000003B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between the viaCity to toCity</w:t>
      </w:r>
    </w:p>
    <w:p w14:paraId="0000003C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distanceViaToFinalCity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211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.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8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3D">
      <w:pPr>
        <w:rPr>
          <w:rFonts w:ascii="Roboto Mono" w:hAnsi="Roboto Mono" w:eastAsia="Roboto Mono" w:cs="Roboto Mono"/>
          <w:sz w:val="18"/>
          <w:szCs w:val="18"/>
        </w:rPr>
      </w:pPr>
    </w:p>
    <w:p w14:paraId="0000003E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timeViaToFinalCity to indicate the time taken to</w:t>
      </w:r>
    </w:p>
    <w:p w14:paraId="0000003F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travel from viaCity to toCity in minutes</w:t>
      </w:r>
    </w:p>
    <w:p w14:paraId="00000040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timeViaToFinalCity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4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*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60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C5221F"/>
          <w:sz w:val="18"/>
          <w:szCs w:val="18"/>
          <w:rtl w:val="0"/>
        </w:rPr>
        <w:t>25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;</w:t>
      </w:r>
    </w:p>
    <w:p w14:paraId="00000041">
      <w:pPr>
        <w:rPr>
          <w:rFonts w:ascii="Roboto Mono" w:hAnsi="Roboto Mono" w:eastAsia="Roboto Mono" w:cs="Roboto Mono"/>
          <w:sz w:val="18"/>
          <w:szCs w:val="18"/>
        </w:rPr>
      </w:pPr>
    </w:p>
    <w:p w14:paraId="00000042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totalDistance to indicate the total distance</w:t>
      </w:r>
    </w:p>
    <w:p w14:paraId="00000043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between the fromCity to toCity</w:t>
      </w:r>
    </w:p>
    <w:p w14:paraId="00000044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totalDistance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distanceViaToFinalCity;</w:t>
      </w:r>
    </w:p>
    <w:p w14:paraId="00000045">
      <w:pPr>
        <w:rPr>
          <w:rFonts w:ascii="Roboto Mono" w:hAnsi="Roboto Mono" w:eastAsia="Roboto Mono" w:cs="Roboto Mono"/>
          <w:sz w:val="18"/>
          <w:szCs w:val="18"/>
        </w:rPr>
      </w:pPr>
    </w:p>
    <w:p w14:paraId="00000046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Create a variable totalTime to indicate the total time taken to</w:t>
      </w:r>
    </w:p>
    <w:p w14:paraId="00000047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travel from fromCity to toCity in minutes</w:t>
      </w:r>
    </w:p>
    <w:p w14:paraId="00000048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int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totalTime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=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timeFromToVia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timeViaToFinalCity;</w:t>
      </w:r>
    </w:p>
    <w:p w14:paraId="00000049">
      <w:pPr>
        <w:rPr>
          <w:rFonts w:ascii="Roboto Mono" w:hAnsi="Roboto Mono" w:eastAsia="Roboto Mono" w:cs="Roboto Mono"/>
          <w:sz w:val="18"/>
          <w:szCs w:val="18"/>
        </w:rPr>
      </w:pPr>
    </w:p>
    <w:p w14:paraId="0000004A">
      <w:pPr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B80672"/>
          <w:sz w:val="18"/>
          <w:szCs w:val="18"/>
          <w:rtl w:val="0"/>
        </w:rPr>
        <w:t>// Print the travel details</w:t>
      </w:r>
    </w:p>
    <w:p w14:paraId="0000004B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System.out.println(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"The Total Distance travelled by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name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from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</w:p>
    <w:p w14:paraId="0000004C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                  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fromCity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to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via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viaCity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</w:p>
    <w:p w14:paraId="0000004D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                 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is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totalDistance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km and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</w:p>
    <w:p w14:paraId="0000004E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                   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"the Total Time taken is 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totalTime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+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 minutes"</w:t>
      </w: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);</w:t>
      </w:r>
    </w:p>
    <w:p w14:paraId="0000004F">
      <w:pPr>
        <w:ind w:left="0" w:firstLine="0"/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 xml:space="preserve">   }</w:t>
      </w:r>
    </w:p>
    <w:p w14:paraId="00000050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color w:val="37474F"/>
          <w:sz w:val="18"/>
          <w:szCs w:val="18"/>
          <w:rtl w:val="0"/>
        </w:rPr>
        <w:t>}</w:t>
      </w:r>
    </w:p>
    <w:p w14:paraId="00000051">
      <w:pPr>
        <w:pStyle w:val="2"/>
        <w:spacing w:before="240" w:after="120"/>
      </w:pPr>
      <w:bookmarkStart w:id="1" w:name="_js2uawfwpr9w" w:colFirst="0" w:colLast="0"/>
      <w:bookmarkEnd w:id="1"/>
      <w:r>
        <w:rPr>
          <w:rtl w:val="0"/>
        </w:rPr>
        <w:t></w:t>
      </w:r>
      <w:r>
        <w:br w:type="page"/>
      </w:r>
    </w:p>
    <w:p w14:paraId="00000052">
      <w:pPr>
        <w:pStyle w:val="2"/>
        <w:spacing w:before="600" w:after="240"/>
      </w:pPr>
      <w:bookmarkStart w:id="2" w:name="_6qlzk1vakc25" w:colFirst="0" w:colLast="0"/>
      <w:bookmarkEnd w:id="2"/>
      <w:r>
        <w:rPr>
          <w:rtl w:val="0"/>
        </w:rPr>
        <w:t>Level 1 Practice Programs</w:t>
      </w:r>
    </w:p>
    <w:p w14:paraId="00000053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>Write a program to find the age of Harry if the birth year is 2000. Assume the Current Year is 2024</w:t>
      </w:r>
    </w:p>
    <w:p w14:paraId="00000054">
      <w:pPr>
        <w:spacing w:after="120"/>
        <w:ind w:left="360" w:firstLine="0"/>
      </w:pPr>
      <w:r>
        <w:rPr>
          <w:rtl w:val="0"/>
        </w:rPr>
        <w:t>I/P =&gt; NONE</w:t>
      </w:r>
    </w:p>
    <w:p w14:paraId="00000055">
      <w:pPr>
        <w:spacing w:after="120"/>
        <w:ind w:left="360" w:firstLine="0"/>
        <w:rPr>
          <w:u w:val="single"/>
        </w:rPr>
      </w:pPr>
      <w:r>
        <w:rPr>
          <w:rtl w:val="0"/>
        </w:rPr>
        <w:t xml:space="preserve">O/P =&gt; Harry's age in </w:t>
      </w:r>
      <w:r>
        <w:rPr>
          <w:u w:val="single"/>
          <w:rtl w:val="0"/>
        </w:rPr>
        <w:t>2024</w:t>
      </w:r>
      <w:r>
        <w:rPr>
          <w:rtl w:val="0"/>
        </w:rPr>
        <w:t xml:space="preserve"> is </w:t>
      </w:r>
      <w:r>
        <w:rPr>
          <w:u w:val="single"/>
          <w:rtl w:val="0"/>
        </w:rPr>
        <w:t xml:space="preserve">___ </w:t>
      </w:r>
    </w:p>
    <w:p w14:paraId="00000056">
      <w:pPr>
        <w:spacing w:after="120"/>
        <w:ind w:left="360" w:firstLine="0"/>
      </w:pPr>
      <w:r>
        <w:rPr>
          <w:rtl w:val="0"/>
        </w:rPr>
        <w:t>public class HarryAge {</w:t>
      </w:r>
    </w:p>
    <w:p w14:paraId="00000057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58">
      <w:pPr>
        <w:spacing w:after="120"/>
        <w:ind w:left="360" w:firstLine="0"/>
      </w:pPr>
      <w:r>
        <w:rPr>
          <w:rtl w:val="0"/>
        </w:rPr>
        <w:t xml:space="preserve">        int birthYear = 2000;</w:t>
      </w:r>
    </w:p>
    <w:p w14:paraId="00000059">
      <w:pPr>
        <w:spacing w:after="120"/>
        <w:ind w:left="360" w:firstLine="0"/>
      </w:pPr>
      <w:r>
        <w:rPr>
          <w:rtl w:val="0"/>
        </w:rPr>
        <w:t xml:space="preserve">        int currentYear = 2024;</w:t>
      </w:r>
    </w:p>
    <w:p w14:paraId="0000005A">
      <w:pPr>
        <w:spacing w:after="120"/>
        <w:ind w:left="360" w:firstLine="0"/>
      </w:pPr>
      <w:r>
        <w:rPr>
          <w:rtl w:val="0"/>
        </w:rPr>
        <w:t xml:space="preserve">        int age = currentYear - birthYear;</w:t>
      </w:r>
    </w:p>
    <w:p w14:paraId="0000005B">
      <w:pPr>
        <w:spacing w:after="120"/>
        <w:ind w:left="360" w:firstLine="0"/>
      </w:pPr>
    </w:p>
    <w:p w14:paraId="0000005C">
      <w:pPr>
        <w:spacing w:after="120"/>
        <w:ind w:left="360" w:firstLine="0"/>
      </w:pPr>
      <w:r>
        <w:rPr>
          <w:rtl w:val="0"/>
        </w:rPr>
        <w:t xml:space="preserve">        System.out.println("Harry's age in 2024 is " + age);</w:t>
      </w:r>
    </w:p>
    <w:p w14:paraId="0000005D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5E">
      <w:pPr>
        <w:spacing w:after="120"/>
        <w:ind w:left="360" w:firstLine="0"/>
      </w:pPr>
      <w:r>
        <w:rPr>
          <w:rtl w:val="0"/>
        </w:rPr>
        <w:t>}</w:t>
      </w:r>
    </w:p>
    <w:p w14:paraId="0000005F">
      <w:pPr>
        <w:spacing w:after="120"/>
        <w:ind w:left="360" w:firstLine="0"/>
      </w:pPr>
    </w:p>
    <w:p w14:paraId="00000060">
      <w:pPr>
        <w:spacing w:after="120"/>
        <w:ind w:left="360" w:firstLine="0"/>
        <w:rPr>
          <w:u w:val="single"/>
        </w:rPr>
      </w:pPr>
    </w:p>
    <w:p w14:paraId="00000061">
      <w:pPr>
        <w:spacing w:after="120"/>
        <w:ind w:left="360" w:firstLine="0"/>
        <w:rPr>
          <w:u w:val="single"/>
        </w:rPr>
      </w:pPr>
    </w:p>
    <w:p w14:paraId="00000062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>Sam’s mark in Maths is 94, Physics is 95 and Chemistry is 96 out of 100. Find the average percent mark in PCM</w:t>
      </w:r>
    </w:p>
    <w:p w14:paraId="00000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I/P =&gt; NONE</w:t>
      </w:r>
    </w:p>
    <w:p w14:paraId="000000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 xml:space="preserve">O/P =&gt; Sam’s average mark in PCM is ___ </w:t>
      </w:r>
    </w:p>
    <w:p w14:paraId="00000065">
      <w:pPr>
        <w:spacing w:after="120"/>
        <w:ind w:left="360" w:firstLine="0"/>
      </w:pPr>
      <w:r>
        <w:rPr>
          <w:rtl w:val="0"/>
        </w:rPr>
        <w:t>public class SamAverage {</w:t>
      </w:r>
    </w:p>
    <w:p w14:paraId="00000066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67">
      <w:pPr>
        <w:spacing w:after="120"/>
        <w:ind w:left="360" w:firstLine="0"/>
      </w:pPr>
      <w:r>
        <w:rPr>
          <w:rtl w:val="0"/>
        </w:rPr>
        <w:t xml:space="preserve">        int maths = 94;</w:t>
      </w:r>
    </w:p>
    <w:p w14:paraId="00000068">
      <w:pPr>
        <w:spacing w:after="120"/>
        <w:ind w:left="360" w:firstLine="0"/>
      </w:pPr>
      <w:r>
        <w:rPr>
          <w:rtl w:val="0"/>
        </w:rPr>
        <w:t xml:space="preserve">        int physics = 95;</w:t>
      </w:r>
    </w:p>
    <w:p w14:paraId="00000069">
      <w:pPr>
        <w:spacing w:after="120"/>
        <w:ind w:left="360" w:firstLine="0"/>
      </w:pPr>
      <w:r>
        <w:rPr>
          <w:rtl w:val="0"/>
        </w:rPr>
        <w:t xml:space="preserve">        int chemistry = 96;</w:t>
      </w:r>
    </w:p>
    <w:p w14:paraId="0000006A">
      <w:pPr>
        <w:spacing w:after="120"/>
        <w:ind w:left="360" w:firstLine="0"/>
      </w:pPr>
    </w:p>
    <w:p w14:paraId="0000006B">
      <w:pPr>
        <w:spacing w:after="120"/>
        <w:ind w:left="360" w:firstLine="0"/>
      </w:pPr>
      <w:r>
        <w:rPr>
          <w:rtl w:val="0"/>
        </w:rPr>
        <w:t xml:space="preserve">        double average = (maths + physics + chemistry) / 3.0;</w:t>
      </w:r>
    </w:p>
    <w:p w14:paraId="0000006C">
      <w:pPr>
        <w:spacing w:after="120"/>
        <w:ind w:left="360" w:firstLine="0"/>
      </w:pPr>
    </w:p>
    <w:p w14:paraId="0000006D">
      <w:pPr>
        <w:spacing w:after="120"/>
        <w:ind w:left="360" w:firstLine="0"/>
      </w:pPr>
      <w:r>
        <w:rPr>
          <w:rtl w:val="0"/>
        </w:rPr>
        <w:t xml:space="preserve">        System.out.println("Sam’s average mark in PCM is " + average);</w:t>
      </w:r>
    </w:p>
    <w:p w14:paraId="0000006E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6F">
      <w:pPr>
        <w:spacing w:after="120"/>
        <w:ind w:left="360" w:firstLine="0"/>
      </w:pPr>
      <w:r>
        <w:rPr>
          <w:rtl w:val="0"/>
        </w:rPr>
        <w:t>}</w:t>
      </w:r>
    </w:p>
    <w:p w14:paraId="00000070">
      <w:pPr>
        <w:spacing w:after="120"/>
        <w:ind w:left="360" w:firstLine="0"/>
      </w:pPr>
    </w:p>
    <w:p w14:paraId="000000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</w:p>
    <w:p w14:paraId="00000072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>Create a program to convert the distance of 10.8 kilometers to miles.</w:t>
      </w:r>
    </w:p>
    <w:p w14:paraId="000000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Hint: 1 km = 1.6 miles</w:t>
      </w:r>
    </w:p>
    <w:p w14:paraId="000000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I/P =&gt; NONE</w:t>
      </w:r>
    </w:p>
    <w:p w14:paraId="000000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O/P =&gt; The distance  ___ km in miles is ___</w:t>
      </w:r>
    </w:p>
    <w:p w14:paraId="00000076">
      <w:pPr>
        <w:spacing w:after="120"/>
        <w:ind w:left="360" w:firstLine="0"/>
      </w:pPr>
      <w:r>
        <w:rPr>
          <w:rtl w:val="0"/>
        </w:rPr>
        <w:t>public class KmToMiles {</w:t>
      </w:r>
    </w:p>
    <w:p w14:paraId="00000077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78">
      <w:pPr>
        <w:spacing w:after="120"/>
        <w:ind w:left="360" w:firstLine="0"/>
      </w:pPr>
      <w:r>
        <w:rPr>
          <w:rtl w:val="0"/>
        </w:rPr>
        <w:t xml:space="preserve">        double kilometers = 10.8;</w:t>
      </w:r>
    </w:p>
    <w:p w14:paraId="00000079">
      <w:pPr>
        <w:spacing w:after="120"/>
        <w:ind w:left="360" w:firstLine="0"/>
      </w:pPr>
      <w:r>
        <w:rPr>
          <w:rtl w:val="0"/>
        </w:rPr>
        <w:t xml:space="preserve">        double milesPerKm = 1.6;</w:t>
      </w:r>
    </w:p>
    <w:p w14:paraId="0000007A">
      <w:pPr>
        <w:spacing w:after="120"/>
        <w:ind w:left="360" w:firstLine="0"/>
      </w:pPr>
    </w:p>
    <w:p w14:paraId="0000007B">
      <w:pPr>
        <w:spacing w:after="120"/>
        <w:ind w:left="360" w:firstLine="0"/>
      </w:pPr>
      <w:r>
        <w:rPr>
          <w:rtl w:val="0"/>
        </w:rPr>
        <w:t xml:space="preserve">        double miles = kilometers * milesPerKm;</w:t>
      </w:r>
    </w:p>
    <w:p w14:paraId="0000007C">
      <w:pPr>
        <w:spacing w:after="120"/>
        <w:ind w:left="360" w:firstLine="0"/>
      </w:pPr>
    </w:p>
    <w:p w14:paraId="0000007D">
      <w:pPr>
        <w:spacing w:after="120"/>
        <w:ind w:left="360" w:firstLine="0"/>
      </w:pPr>
      <w:r>
        <w:rPr>
          <w:rtl w:val="0"/>
        </w:rPr>
        <w:t xml:space="preserve">        System.out.println("The distance " + kilometers + " km in miles is " + miles);</w:t>
      </w:r>
    </w:p>
    <w:p w14:paraId="0000007E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7F">
      <w:pPr>
        <w:spacing w:after="120"/>
        <w:ind w:left="360" w:firstLine="0"/>
      </w:pPr>
      <w:r>
        <w:rPr>
          <w:rtl w:val="0"/>
        </w:rPr>
        <w:t>}</w:t>
      </w:r>
    </w:p>
    <w:p w14:paraId="00000080">
      <w:pPr>
        <w:spacing w:after="120"/>
        <w:ind w:left="360" w:firstLine="0"/>
      </w:pPr>
    </w:p>
    <w:p w14:paraId="000000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</w:p>
    <w:p w14:paraId="00000082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 xml:space="preserve">Create a program to calculate the profit and loss in number and percentage based on the cost price of INR 129 and the selling price of INR 191. </w:t>
      </w:r>
    </w:p>
    <w:p w14:paraId="0000008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  <w:rPr>
          <w:b/>
        </w:rPr>
      </w:pPr>
      <w:r>
        <w:rPr>
          <w:b/>
          <w:rtl w:val="0"/>
        </w:rPr>
        <w:t xml:space="preserve">Hint =&gt; </w:t>
      </w:r>
    </w:p>
    <w:p w14:paraId="0000008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Use a single print statement to display multiline text and variables.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Profit = selling price - cost price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Profit Percentage = profit / cost price * 100</w:t>
      </w:r>
    </w:p>
    <w:p w14:paraId="000000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b/>
          <w:rtl w:val="0"/>
        </w:rPr>
        <w:t xml:space="preserve">I/P =&gt; </w:t>
      </w:r>
      <w:r>
        <w:rPr>
          <w:rtl w:val="0"/>
        </w:rPr>
        <w:t>NONE</w:t>
      </w:r>
    </w:p>
    <w:p w14:paraId="000000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b/>
          <w:rtl w:val="0"/>
        </w:rPr>
        <w:t>O/P =&gt;</w:t>
      </w:r>
      <w:r>
        <w:rPr>
          <w:rtl w:val="0"/>
        </w:rPr>
        <w:t xml:space="preserve"> </w:t>
      </w:r>
    </w:p>
    <w:p w14:paraId="000000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The Cost Price is INR ___ and Selling Price is INR ___</w:t>
      </w:r>
    </w:p>
    <w:p w14:paraId="0000008A">
      <w:pPr>
        <w:spacing w:after="120"/>
        <w:ind w:left="360" w:firstLine="0"/>
      </w:pPr>
      <w:r>
        <w:rPr>
          <w:rtl w:val="0"/>
        </w:rPr>
        <w:t>public class ProfitLoss {</w:t>
      </w:r>
    </w:p>
    <w:p w14:paraId="0000008B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8C">
      <w:pPr>
        <w:spacing w:after="120"/>
        <w:ind w:left="360" w:firstLine="0"/>
      </w:pPr>
      <w:r>
        <w:rPr>
          <w:rtl w:val="0"/>
        </w:rPr>
        <w:t xml:space="preserve">        double costPrice = 129;</w:t>
      </w:r>
    </w:p>
    <w:p w14:paraId="0000008D">
      <w:pPr>
        <w:spacing w:after="120"/>
        <w:ind w:left="360" w:firstLine="0"/>
      </w:pPr>
      <w:r>
        <w:rPr>
          <w:rtl w:val="0"/>
        </w:rPr>
        <w:t xml:space="preserve">        double sellingPrice = 191;</w:t>
      </w:r>
    </w:p>
    <w:p w14:paraId="0000008E">
      <w:pPr>
        <w:spacing w:after="120"/>
        <w:ind w:left="360" w:firstLine="0"/>
      </w:pPr>
    </w:p>
    <w:p w14:paraId="0000008F">
      <w:pPr>
        <w:spacing w:after="120"/>
        <w:ind w:left="360" w:firstLine="0"/>
      </w:pPr>
      <w:r>
        <w:rPr>
          <w:rtl w:val="0"/>
        </w:rPr>
        <w:t xml:space="preserve">        double profit = sellingPrice - costPrice;</w:t>
      </w:r>
    </w:p>
    <w:p w14:paraId="00000090">
      <w:pPr>
        <w:spacing w:after="120"/>
        <w:ind w:left="360" w:firstLine="0"/>
      </w:pPr>
      <w:r>
        <w:rPr>
          <w:rtl w:val="0"/>
        </w:rPr>
        <w:t xml:space="preserve">        double profitPercentage = (profit / costPrice) * 100;</w:t>
      </w:r>
    </w:p>
    <w:p w14:paraId="00000091">
      <w:pPr>
        <w:spacing w:after="120"/>
        <w:ind w:left="360" w:firstLine="0"/>
      </w:pPr>
    </w:p>
    <w:p w14:paraId="00000092">
      <w:pPr>
        <w:spacing w:after="120"/>
        <w:ind w:left="360" w:firstLine="0"/>
      </w:pPr>
      <w:r>
        <w:rPr>
          <w:rtl w:val="0"/>
        </w:rPr>
        <w:t xml:space="preserve">        System.out.println("The Cost Price is INR " + costPrice +</w:t>
      </w:r>
    </w:p>
    <w:p w14:paraId="00000093">
      <w:pPr>
        <w:spacing w:after="120"/>
        <w:ind w:left="360" w:firstLine="0"/>
      </w:pPr>
      <w:r>
        <w:rPr>
          <w:rtl w:val="0"/>
        </w:rPr>
        <w:t xml:space="preserve">                           " and Selling Price is INR " + sellingPrice +</w:t>
      </w:r>
    </w:p>
    <w:p w14:paraId="00000094">
      <w:pPr>
        <w:spacing w:after="120"/>
        <w:ind w:left="360" w:firstLine="0"/>
      </w:pPr>
      <w:r>
        <w:rPr>
          <w:rtl w:val="0"/>
        </w:rPr>
        <w:t xml:space="preserve">                           "\nThe Profit is INR " + profit +</w:t>
      </w:r>
    </w:p>
    <w:p w14:paraId="00000095">
      <w:pPr>
        <w:spacing w:after="120"/>
        <w:ind w:left="360" w:firstLine="0"/>
      </w:pPr>
      <w:r>
        <w:rPr>
          <w:rtl w:val="0"/>
        </w:rPr>
        <w:t xml:space="preserve">                           "\nThe Profit Percentage is " + profitPercentage + "%");</w:t>
      </w:r>
    </w:p>
    <w:p w14:paraId="00000096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97">
      <w:pPr>
        <w:spacing w:after="120"/>
        <w:ind w:left="360" w:firstLine="0"/>
      </w:pPr>
      <w:r>
        <w:rPr>
          <w:rtl w:val="0"/>
        </w:rPr>
        <w:t>}</w:t>
      </w:r>
    </w:p>
    <w:p w14:paraId="00000098">
      <w:pPr>
        <w:spacing w:after="120"/>
        <w:ind w:left="360" w:firstLine="0"/>
      </w:pPr>
    </w:p>
    <w:p w14:paraId="000000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</w:p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rtl w:val="0"/>
        </w:rPr>
        <w:t>The Profit is INR ___ and the Profit Percentage is ___</w:t>
      </w:r>
    </w:p>
    <w:p w14:paraId="0000009B">
      <w:pPr>
        <w:spacing w:after="120"/>
        <w:ind w:left="360" w:firstLine="0"/>
      </w:pPr>
      <w:r>
        <w:rPr>
          <w:rtl w:val="0"/>
        </w:rPr>
        <w:t>public class ProfitLoss {</w:t>
      </w:r>
    </w:p>
    <w:p w14:paraId="0000009C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9D">
      <w:pPr>
        <w:spacing w:after="120"/>
        <w:ind w:left="360" w:firstLine="0"/>
      </w:pPr>
      <w:r>
        <w:rPr>
          <w:rtl w:val="0"/>
        </w:rPr>
        <w:t xml:space="preserve">        double costPrice = 129;</w:t>
      </w:r>
    </w:p>
    <w:p w14:paraId="0000009E">
      <w:pPr>
        <w:spacing w:after="120"/>
        <w:ind w:left="360" w:firstLine="0"/>
      </w:pPr>
      <w:r>
        <w:rPr>
          <w:rtl w:val="0"/>
        </w:rPr>
        <w:t xml:space="preserve">        double sellingPrice = 191;</w:t>
      </w:r>
    </w:p>
    <w:p w14:paraId="0000009F">
      <w:pPr>
        <w:spacing w:after="120"/>
        <w:ind w:left="360" w:firstLine="0"/>
      </w:pPr>
    </w:p>
    <w:p w14:paraId="000000A0">
      <w:pPr>
        <w:spacing w:after="120"/>
        <w:ind w:left="360" w:firstLine="0"/>
      </w:pPr>
      <w:r>
        <w:rPr>
          <w:rtl w:val="0"/>
        </w:rPr>
        <w:t xml:space="preserve">        double profit = sellingPrice - costPrice;</w:t>
      </w:r>
    </w:p>
    <w:p w14:paraId="000000A1">
      <w:pPr>
        <w:spacing w:after="120"/>
        <w:ind w:left="360" w:firstLine="0"/>
      </w:pPr>
      <w:r>
        <w:rPr>
          <w:rtl w:val="0"/>
        </w:rPr>
        <w:t xml:space="preserve">        double profitPercentage = (profit / costPrice) * 100;</w:t>
      </w:r>
    </w:p>
    <w:p w14:paraId="000000A2">
      <w:pPr>
        <w:spacing w:after="120"/>
        <w:ind w:left="360" w:firstLine="0"/>
      </w:pPr>
    </w:p>
    <w:p w14:paraId="000000A3">
      <w:pPr>
        <w:spacing w:after="120"/>
        <w:ind w:left="360" w:firstLine="0"/>
      </w:pPr>
      <w:r>
        <w:rPr>
          <w:rtl w:val="0"/>
        </w:rPr>
        <w:t xml:space="preserve">        System.out.println("The Cost Price is INR " + costPrice +</w:t>
      </w:r>
    </w:p>
    <w:p w14:paraId="000000A4">
      <w:pPr>
        <w:spacing w:after="120"/>
        <w:ind w:left="360" w:firstLine="0"/>
      </w:pPr>
      <w:r>
        <w:rPr>
          <w:rtl w:val="0"/>
        </w:rPr>
        <w:t xml:space="preserve">                           " and Selling Price is INR " + sellingPrice +</w:t>
      </w:r>
    </w:p>
    <w:p w14:paraId="000000A5">
      <w:pPr>
        <w:spacing w:after="120"/>
        <w:ind w:left="360" w:firstLine="0"/>
      </w:pPr>
      <w:r>
        <w:rPr>
          <w:rtl w:val="0"/>
        </w:rPr>
        <w:t xml:space="preserve">                           "\nThe Profit is INR " + profit +</w:t>
      </w:r>
    </w:p>
    <w:p w14:paraId="000000A6">
      <w:pPr>
        <w:spacing w:after="120"/>
        <w:ind w:left="360" w:firstLine="0"/>
      </w:pPr>
      <w:r>
        <w:rPr>
          <w:rtl w:val="0"/>
        </w:rPr>
        <w:t xml:space="preserve">                           " and the Profit Percentage is " + profitPercentage + "%");</w:t>
      </w:r>
    </w:p>
    <w:p w14:paraId="000000A7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A8">
      <w:pPr>
        <w:spacing w:after="120"/>
        <w:ind w:left="360" w:firstLine="0"/>
      </w:pPr>
      <w:r>
        <w:rPr>
          <w:rtl w:val="0"/>
        </w:rPr>
        <w:t>}</w:t>
      </w:r>
    </w:p>
    <w:p w14:paraId="000000A9">
      <w:pPr>
        <w:spacing w:after="120"/>
        <w:ind w:left="360" w:firstLine="0"/>
      </w:pPr>
    </w:p>
    <w:p w14:paraId="000000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</w:p>
    <w:p w14:paraId="000000AB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>Suppose you have to divide 14 pens among 3 students equally. Write a program to find how many pens each student will get if the pens must be divided equally. Also, find the remaining non-distributed pens.</w:t>
      </w:r>
    </w:p>
    <w:p w14:paraId="000000AC">
      <w:pPr>
        <w:spacing w:after="12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AD">
      <w:pPr>
        <w:numPr>
          <w:ilvl w:val="0"/>
          <w:numId w:val="5"/>
        </w:numPr>
        <w:spacing w:after="0" w:afterAutospacing="0"/>
        <w:ind w:left="720" w:hanging="360"/>
      </w:pPr>
      <w:r>
        <w:rPr>
          <w:rtl w:val="0"/>
        </w:rPr>
        <w:t>Use Modulus Operator (%) to find the reminder.</w:t>
      </w:r>
    </w:p>
    <w:p w14:paraId="000000AE">
      <w:pPr>
        <w:numPr>
          <w:ilvl w:val="0"/>
          <w:numId w:val="5"/>
        </w:numPr>
        <w:spacing w:after="120"/>
        <w:ind w:left="720" w:hanging="360"/>
      </w:pPr>
      <w:r>
        <w:rPr>
          <w:rtl w:val="0"/>
        </w:rPr>
        <w:t>Use Division Operator to find the Quantity of pens</w:t>
      </w:r>
    </w:p>
    <w:p w14:paraId="000000AF">
      <w:pPr>
        <w:spacing w:after="120"/>
        <w:ind w:left="360" w:firstLine="0"/>
      </w:pPr>
      <w:r>
        <w:rPr>
          <w:b/>
          <w:rtl w:val="0"/>
        </w:rPr>
        <w:t xml:space="preserve">I/P =&gt; </w:t>
      </w:r>
      <w:r>
        <w:rPr>
          <w:rtl w:val="0"/>
        </w:rPr>
        <w:t>NONE</w:t>
      </w:r>
    </w:p>
    <w:p w14:paraId="000000B0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Pen Per Student is ___ and the remaining pen not distributed is ___</w:t>
      </w:r>
    </w:p>
    <w:p w14:paraId="000000B1">
      <w:pPr>
        <w:spacing w:after="120"/>
        <w:ind w:left="360" w:firstLine="0"/>
      </w:pPr>
      <w:r>
        <w:rPr>
          <w:rtl w:val="0"/>
        </w:rPr>
        <w:t>public class PenDistribution {</w:t>
      </w:r>
    </w:p>
    <w:p w14:paraId="000000B2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B3">
      <w:pPr>
        <w:spacing w:after="120"/>
        <w:ind w:left="360" w:firstLine="0"/>
      </w:pPr>
      <w:r>
        <w:rPr>
          <w:rtl w:val="0"/>
        </w:rPr>
        <w:t xml:space="preserve">        int totalPens = 14;</w:t>
      </w:r>
    </w:p>
    <w:p w14:paraId="000000B4">
      <w:pPr>
        <w:spacing w:after="120"/>
        <w:ind w:left="360" w:firstLine="0"/>
      </w:pPr>
      <w:r>
        <w:rPr>
          <w:rtl w:val="0"/>
        </w:rPr>
        <w:t xml:space="preserve">        int students = 3;</w:t>
      </w:r>
    </w:p>
    <w:p w14:paraId="000000B5">
      <w:pPr>
        <w:spacing w:after="120"/>
        <w:ind w:left="360" w:firstLine="0"/>
      </w:pPr>
    </w:p>
    <w:p w14:paraId="000000B6">
      <w:pPr>
        <w:spacing w:after="120"/>
        <w:ind w:left="360" w:firstLine="0"/>
      </w:pPr>
      <w:r>
        <w:rPr>
          <w:rtl w:val="0"/>
        </w:rPr>
        <w:t xml:space="preserve">        int pensPerStudent = totalPens / students;  // Division operator</w:t>
      </w:r>
    </w:p>
    <w:p w14:paraId="000000B7">
      <w:pPr>
        <w:spacing w:after="120"/>
        <w:ind w:left="360" w:firstLine="0"/>
      </w:pPr>
      <w:r>
        <w:rPr>
          <w:rtl w:val="0"/>
        </w:rPr>
        <w:t xml:space="preserve">        int remainingPens = totalPens % students;   // Modulus operator</w:t>
      </w:r>
    </w:p>
    <w:p w14:paraId="000000B8">
      <w:pPr>
        <w:spacing w:after="120"/>
        <w:ind w:left="360" w:firstLine="0"/>
      </w:pPr>
    </w:p>
    <w:p w14:paraId="000000B9">
      <w:pPr>
        <w:spacing w:after="120"/>
        <w:ind w:left="360" w:firstLine="0"/>
      </w:pPr>
      <w:r>
        <w:rPr>
          <w:rtl w:val="0"/>
        </w:rPr>
        <w:t xml:space="preserve">        System.out.println("The Pen Per Student is " + pensPerStudent +</w:t>
      </w:r>
    </w:p>
    <w:p w14:paraId="000000BA">
      <w:pPr>
        <w:spacing w:after="120"/>
        <w:ind w:left="360" w:firstLine="0"/>
      </w:pPr>
      <w:r>
        <w:rPr>
          <w:rtl w:val="0"/>
        </w:rPr>
        <w:t xml:space="preserve">                           " and the remaining pen not distributed is " + remainingPens);</w:t>
      </w:r>
    </w:p>
    <w:p w14:paraId="000000BB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BC">
      <w:pPr>
        <w:spacing w:after="120"/>
        <w:ind w:left="360" w:firstLine="0"/>
      </w:pPr>
      <w:r>
        <w:rPr>
          <w:rtl w:val="0"/>
        </w:rPr>
        <w:t>}</w:t>
      </w:r>
    </w:p>
    <w:p w14:paraId="000000BD">
      <w:pPr>
        <w:spacing w:after="120"/>
        <w:ind w:left="360" w:firstLine="0"/>
      </w:pPr>
    </w:p>
    <w:p w14:paraId="000000BE">
      <w:pPr>
        <w:spacing w:after="120"/>
        <w:ind w:left="360" w:firstLine="0"/>
      </w:pPr>
    </w:p>
    <w:p w14:paraId="000000BF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>The University is charging the student a fee of INR 125000 for the course. The University is willing to offer a discount of 10%. Write a program to find the discounted amount and discounted price the student will pay for the course.</w:t>
      </w:r>
    </w:p>
    <w:p w14:paraId="000000C0">
      <w:pPr>
        <w:spacing w:after="12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C1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</w:pPr>
      <w:r>
        <w:rPr>
          <w:rtl w:val="0"/>
        </w:rPr>
        <w:t>Create a variable named fee and assign 125000 to it.</w:t>
      </w:r>
    </w:p>
    <w:p w14:paraId="000000C2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</w:pPr>
      <w:r>
        <w:rPr>
          <w:rtl w:val="0"/>
        </w:rPr>
        <w:t>Create another variable discountPercent and assign 10 to it.</w:t>
      </w:r>
    </w:p>
    <w:p w14:paraId="000000C3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</w:pPr>
      <w:r>
        <w:rPr>
          <w:rtl w:val="0"/>
        </w:rPr>
        <w:t>Compute discount and assign it to the discount variable.</w:t>
      </w:r>
    </w:p>
    <w:p w14:paraId="000000C4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720" w:right="0" w:hanging="360"/>
        <w:jc w:val="left"/>
      </w:pPr>
      <w:r>
        <w:rPr>
          <w:rtl w:val="0"/>
        </w:rPr>
        <w:t>Compute and print the fee you have to pay by subtracting the discount from the fee.</w:t>
      </w:r>
    </w:p>
    <w:p w14:paraId="000000C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b/>
          <w:rtl w:val="0"/>
        </w:rPr>
        <w:t>O/P =&gt;</w:t>
      </w:r>
      <w:r>
        <w:rPr>
          <w:rtl w:val="0"/>
        </w:rPr>
        <w:t xml:space="preserve"> The discount amount is INR ___ and final discounted fee is INR ___</w:t>
      </w:r>
    </w:p>
    <w:p w14:paraId="000000C6">
      <w:pPr>
        <w:spacing w:after="120"/>
        <w:ind w:left="360" w:firstLine="0"/>
      </w:pPr>
      <w:r>
        <w:rPr>
          <w:rtl w:val="0"/>
        </w:rPr>
        <w:t>public class CourseFeeDiscount {</w:t>
      </w:r>
    </w:p>
    <w:p w14:paraId="000000C7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C8">
      <w:pPr>
        <w:spacing w:after="120"/>
        <w:ind w:left="360" w:firstLine="0"/>
      </w:pPr>
      <w:r>
        <w:rPr>
          <w:rtl w:val="0"/>
        </w:rPr>
        <w:t xml:space="preserve">        double fee = 125000;</w:t>
      </w:r>
    </w:p>
    <w:p w14:paraId="000000C9">
      <w:pPr>
        <w:spacing w:after="120"/>
        <w:ind w:left="360" w:firstLine="0"/>
      </w:pPr>
      <w:r>
        <w:rPr>
          <w:rtl w:val="0"/>
        </w:rPr>
        <w:t xml:space="preserve">        double discountPercent = 10;</w:t>
      </w:r>
    </w:p>
    <w:p w14:paraId="000000CA">
      <w:pPr>
        <w:spacing w:after="120"/>
        <w:ind w:left="360" w:firstLine="0"/>
      </w:pPr>
    </w:p>
    <w:p w14:paraId="000000CB">
      <w:pPr>
        <w:spacing w:after="120"/>
        <w:ind w:left="360" w:firstLine="0"/>
      </w:pPr>
      <w:r>
        <w:rPr>
          <w:rtl w:val="0"/>
        </w:rPr>
        <w:t xml:space="preserve">        double discount = (fee * discountPercent) / 100;</w:t>
      </w:r>
    </w:p>
    <w:p w14:paraId="000000CC">
      <w:pPr>
        <w:spacing w:after="120"/>
        <w:ind w:left="360" w:firstLine="0"/>
      </w:pPr>
      <w:r>
        <w:rPr>
          <w:rtl w:val="0"/>
        </w:rPr>
        <w:t xml:space="preserve">        double finalFee = fee - discount;</w:t>
      </w:r>
    </w:p>
    <w:p w14:paraId="000000CD">
      <w:pPr>
        <w:spacing w:after="120"/>
        <w:ind w:left="360" w:firstLine="0"/>
      </w:pPr>
    </w:p>
    <w:p w14:paraId="000000CE">
      <w:pPr>
        <w:spacing w:after="120"/>
        <w:ind w:left="360" w:firstLine="0"/>
      </w:pPr>
      <w:r>
        <w:rPr>
          <w:rtl w:val="0"/>
        </w:rPr>
        <w:t xml:space="preserve">        System.out.println("The discount amount is INR " + discount +</w:t>
      </w:r>
    </w:p>
    <w:p w14:paraId="000000CF">
      <w:pPr>
        <w:spacing w:after="120"/>
        <w:ind w:left="360" w:firstLine="0"/>
      </w:pPr>
      <w:r>
        <w:rPr>
          <w:rtl w:val="0"/>
        </w:rPr>
        <w:t xml:space="preserve">                           " and final discounted fee is INR " + finalFee);</w:t>
      </w:r>
    </w:p>
    <w:p w14:paraId="000000D0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D1">
      <w:pPr>
        <w:spacing w:after="120"/>
        <w:ind w:left="360" w:firstLine="0"/>
      </w:pPr>
      <w:r>
        <w:rPr>
          <w:rtl w:val="0"/>
        </w:rPr>
        <w:t>}</w:t>
      </w:r>
    </w:p>
    <w:p w14:paraId="000000D2">
      <w:pPr>
        <w:spacing w:after="120"/>
        <w:ind w:left="360" w:firstLine="0"/>
      </w:pPr>
    </w:p>
    <w:p w14:paraId="000000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</w:p>
    <w:p w14:paraId="000000D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to compute the volume of Earth in km^3 and miles^3</w:t>
      </w:r>
    </w:p>
    <w:p w14:paraId="000000D5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Volume of a Sphere is (4/3) * pi * r^3 and radius of earth is 6378 km</w:t>
      </w:r>
    </w:p>
    <w:p w14:paraId="000000D6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volume of earth in cubic kilometers is ____ and cubic miles is ____</w:t>
      </w:r>
    </w:p>
    <w:p w14:paraId="000000D7">
      <w:pPr>
        <w:spacing w:after="120"/>
        <w:ind w:left="360" w:firstLine="0"/>
      </w:pPr>
      <w:r>
        <w:rPr>
          <w:rtl w:val="0"/>
        </w:rPr>
        <w:t>public class EarthVolume {</w:t>
      </w:r>
    </w:p>
    <w:p w14:paraId="000000D8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D9">
      <w:pPr>
        <w:spacing w:after="120"/>
        <w:ind w:left="360" w:firstLine="0"/>
      </w:pPr>
      <w:r>
        <w:rPr>
          <w:rtl w:val="0"/>
        </w:rPr>
        <w:t xml:space="preserve">        double radiusKm = 6378;</w:t>
      </w:r>
    </w:p>
    <w:p w14:paraId="000000DA">
      <w:pPr>
        <w:spacing w:after="120"/>
        <w:ind w:left="360" w:firstLine="0"/>
      </w:pPr>
      <w:r>
        <w:rPr>
          <w:rtl w:val="0"/>
        </w:rPr>
        <w:t xml:space="preserve">        double kmToMiles = 0.621371; // conversion factor</w:t>
      </w:r>
    </w:p>
    <w:p w14:paraId="000000DB">
      <w:pPr>
        <w:spacing w:after="120"/>
        <w:ind w:left="360" w:firstLine="0"/>
      </w:pPr>
    </w:p>
    <w:p w14:paraId="000000DC">
      <w:pPr>
        <w:spacing w:after="120"/>
        <w:ind w:left="360" w:firstLine="0"/>
      </w:pPr>
      <w:r>
        <w:rPr>
          <w:rtl w:val="0"/>
        </w:rPr>
        <w:t xml:space="preserve">        // Volume in cubic kilometers</w:t>
      </w:r>
    </w:p>
    <w:p w14:paraId="000000DD">
      <w:pPr>
        <w:spacing w:after="120"/>
        <w:ind w:left="360" w:firstLine="0"/>
      </w:pPr>
      <w:r>
        <w:rPr>
          <w:rtl w:val="0"/>
        </w:rPr>
        <w:t xml:space="preserve">        double volumeKm3 = (4.0 / 3.0) * Math.PI * Math.pow(radiusKm, 3);</w:t>
      </w:r>
    </w:p>
    <w:p w14:paraId="000000DE">
      <w:pPr>
        <w:spacing w:after="120"/>
        <w:ind w:left="360" w:firstLine="0"/>
      </w:pPr>
    </w:p>
    <w:p w14:paraId="000000DF">
      <w:pPr>
        <w:spacing w:after="120"/>
        <w:ind w:left="360" w:firstLine="0"/>
      </w:pPr>
      <w:r>
        <w:rPr>
          <w:rtl w:val="0"/>
        </w:rPr>
        <w:t xml:space="preserve">        // Convert radius to miles</w:t>
      </w:r>
    </w:p>
    <w:p w14:paraId="000000E0">
      <w:pPr>
        <w:spacing w:after="120"/>
        <w:ind w:left="360" w:firstLine="0"/>
      </w:pPr>
      <w:r>
        <w:rPr>
          <w:rtl w:val="0"/>
        </w:rPr>
        <w:t xml:space="preserve">        double radiusMiles = radiusKm * kmToMiles;</w:t>
      </w:r>
    </w:p>
    <w:p w14:paraId="000000E1">
      <w:pPr>
        <w:spacing w:after="120"/>
        <w:ind w:left="360" w:firstLine="0"/>
      </w:pPr>
    </w:p>
    <w:p w14:paraId="000000E2">
      <w:pPr>
        <w:spacing w:after="120"/>
        <w:ind w:left="360" w:firstLine="0"/>
      </w:pPr>
      <w:r>
        <w:rPr>
          <w:rtl w:val="0"/>
        </w:rPr>
        <w:t xml:space="preserve">        // Volume in cubic miles</w:t>
      </w:r>
    </w:p>
    <w:p w14:paraId="000000E3">
      <w:pPr>
        <w:spacing w:after="120"/>
        <w:ind w:left="360" w:firstLine="0"/>
      </w:pPr>
      <w:r>
        <w:rPr>
          <w:rtl w:val="0"/>
        </w:rPr>
        <w:t xml:space="preserve">        double volumeMiles3 = (4.0 / 3.0) * Math.PI * Math.pow(radiusMiles, 3);</w:t>
      </w:r>
    </w:p>
    <w:p w14:paraId="000000E4">
      <w:pPr>
        <w:spacing w:after="120"/>
        <w:ind w:left="360" w:firstLine="0"/>
      </w:pPr>
    </w:p>
    <w:p w14:paraId="000000E5">
      <w:pPr>
        <w:spacing w:after="120"/>
        <w:ind w:left="360" w:firstLine="0"/>
      </w:pPr>
      <w:r>
        <w:rPr>
          <w:rtl w:val="0"/>
        </w:rPr>
        <w:t xml:space="preserve">        System.out.println("The volume of earth in cubic kilometers is " + volumeKm3 +</w:t>
      </w:r>
    </w:p>
    <w:p w14:paraId="000000E6">
      <w:pPr>
        <w:spacing w:after="120"/>
        <w:ind w:left="360" w:firstLine="0"/>
      </w:pPr>
      <w:r>
        <w:rPr>
          <w:rtl w:val="0"/>
        </w:rPr>
        <w:t xml:space="preserve">                           " and cubic miles is " + volumeMiles3);</w:t>
      </w:r>
    </w:p>
    <w:p w14:paraId="000000E7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0E8">
      <w:pPr>
        <w:spacing w:after="120"/>
        <w:ind w:left="360" w:firstLine="0"/>
      </w:pPr>
      <w:r>
        <w:rPr>
          <w:rtl w:val="0"/>
        </w:rPr>
        <w:t>}</w:t>
      </w:r>
    </w:p>
    <w:p w14:paraId="000000E9">
      <w:pPr>
        <w:spacing w:after="120"/>
        <w:ind w:left="360" w:firstLine="0"/>
      </w:pPr>
    </w:p>
    <w:p w14:paraId="000000EA">
      <w:pPr>
        <w:spacing w:after="120"/>
        <w:ind w:left="360" w:firstLine="0"/>
      </w:pPr>
    </w:p>
    <w:p w14:paraId="000000EB">
      <w:pPr>
        <w:numPr>
          <w:ilvl w:val="0"/>
          <w:numId w:val="3"/>
        </w:numPr>
        <w:spacing w:after="120"/>
        <w:ind w:left="360" w:hanging="360"/>
      </w:pPr>
      <w:r>
        <w:rPr>
          <w:rtl w:val="0"/>
        </w:rPr>
        <w:t>Create a program to convert distance in kilometers to miles.</w:t>
      </w:r>
    </w:p>
    <w:p w14:paraId="000000E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76" w:lineRule="auto"/>
        <w:ind w:left="360" w:right="0" w:firstLine="0"/>
        <w:jc w:val="left"/>
        <w:rPr>
          <w:b/>
        </w:rPr>
      </w:pPr>
      <w:r>
        <w:rPr>
          <w:b/>
          <w:rtl w:val="0"/>
        </w:rPr>
        <w:t xml:space="preserve">Hint =&gt; </w:t>
      </w:r>
    </w:p>
    <w:p w14:paraId="000000E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</w:pPr>
      <w:r>
        <w:rPr>
          <w:rtl w:val="0"/>
        </w:rPr>
        <w:t xml:space="preserve">Create a variable km and assign type as double as in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double km;</w:t>
      </w:r>
    </w:p>
    <w:p w14:paraId="000000EE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Create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Scanner</w:t>
      </w:r>
      <w:r>
        <w:rPr>
          <w:rtl w:val="0"/>
        </w:rPr>
        <w:t xml:space="preserve"> Object to take user input from Standard Input that is the Keyboard as in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Scanner input = new Scanner(System.in);</w:t>
      </w:r>
    </w:p>
    <w:p w14:paraId="000000EF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Scanner</w:t>
      </w:r>
      <w:r>
        <w:rPr>
          <w:rtl w:val="0"/>
        </w:rPr>
        <w:t xml:space="preserve"> Object to take user input for km as in </w:t>
      </w:r>
      <w:r>
        <w:rPr>
          <w:rFonts w:ascii="Roboto Mono" w:hAnsi="Roboto Mono" w:eastAsia="Roboto Mono" w:cs="Roboto Mono"/>
          <w:color w:val="9334E6"/>
          <w:sz w:val="18"/>
          <w:szCs w:val="18"/>
          <w:rtl w:val="0"/>
        </w:rPr>
        <w:t>km = input.nextInt();</w:t>
      </w:r>
    </w:p>
    <w:p w14:paraId="000000F0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Use 1 mile = 1.6 km formulae to calculate miles and show the output</w:t>
      </w:r>
    </w:p>
    <w:p w14:paraId="000000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</w:pPr>
      <w:r>
        <w:rPr>
          <w:b/>
          <w:rtl w:val="0"/>
        </w:rPr>
        <w:t xml:space="preserve">I/P =&gt; </w:t>
      </w:r>
      <w:r>
        <w:rPr>
          <w:rtl w:val="0"/>
        </w:rPr>
        <w:t>km</w:t>
      </w:r>
    </w:p>
    <w:p w14:paraId="000000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  <w:r>
        <w:rPr>
          <w:b/>
          <w:rtl w:val="0"/>
        </w:rPr>
        <w:t>O/P =&gt;</w:t>
      </w:r>
      <w:r>
        <w:rPr>
          <w:rtl w:val="0"/>
        </w:rPr>
        <w:t xml:space="preserve"> The total miles is ___ mile for the given ___ km</w:t>
      </w:r>
    </w:p>
    <w:p w14:paraId="000000F3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0F4">
      <w:pPr>
        <w:spacing w:after="120"/>
        <w:ind w:left="360" w:firstLine="0"/>
      </w:pPr>
    </w:p>
    <w:p w14:paraId="000000F5">
      <w:pPr>
        <w:spacing w:after="120"/>
        <w:ind w:left="360" w:firstLine="0"/>
      </w:pPr>
      <w:r>
        <w:rPr>
          <w:rtl w:val="0"/>
        </w:rPr>
        <w:t>public class KmToMilesScanner {</w:t>
      </w:r>
    </w:p>
    <w:p w14:paraId="000000F6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0F7">
      <w:pPr>
        <w:spacing w:after="120"/>
        <w:ind w:left="360" w:firstLine="0"/>
      </w:pPr>
      <w:r>
        <w:rPr>
          <w:rtl w:val="0"/>
        </w:rPr>
        <w:t xml:space="preserve">        double km;</w:t>
      </w:r>
    </w:p>
    <w:p w14:paraId="000000F8">
      <w:pPr>
        <w:spacing w:after="120"/>
        <w:ind w:left="360" w:firstLine="0"/>
      </w:pPr>
    </w:p>
    <w:p w14:paraId="000000F9">
      <w:pPr>
        <w:spacing w:after="120"/>
        <w:ind w:left="360" w:firstLine="0"/>
      </w:pPr>
      <w:r>
        <w:rPr>
          <w:rtl w:val="0"/>
        </w:rPr>
        <w:t xml:space="preserve">        Scanner input = new Scanner(System.in); // Scanner object</w:t>
      </w:r>
    </w:p>
    <w:p w14:paraId="000000FA">
      <w:pPr>
        <w:spacing w:after="120"/>
        <w:ind w:left="360" w:firstLine="0"/>
      </w:pPr>
      <w:r>
        <w:rPr>
          <w:rtl w:val="0"/>
        </w:rPr>
        <w:t xml:space="preserve">        System.out.print("Enter distance in kilometers: ");</w:t>
      </w:r>
    </w:p>
    <w:p w14:paraId="000000FB">
      <w:pPr>
        <w:spacing w:after="120"/>
        <w:ind w:left="360" w:firstLine="0"/>
      </w:pPr>
      <w:r>
        <w:rPr>
          <w:rtl w:val="0"/>
        </w:rPr>
        <w:t xml:space="preserve">        km = input.nextDouble(); // user input</w:t>
      </w:r>
    </w:p>
    <w:p w14:paraId="000000FC">
      <w:pPr>
        <w:spacing w:after="120"/>
        <w:ind w:left="360" w:firstLine="0"/>
      </w:pPr>
    </w:p>
    <w:p w14:paraId="000000FD">
      <w:pPr>
        <w:spacing w:after="120"/>
        <w:ind w:left="360" w:firstLine="0"/>
      </w:pPr>
      <w:r>
        <w:rPr>
          <w:rtl w:val="0"/>
        </w:rPr>
        <w:t xml:space="preserve">        double miles = km / 1.6; // 1 mile = 1.6 km</w:t>
      </w:r>
    </w:p>
    <w:p w14:paraId="000000FE">
      <w:pPr>
        <w:spacing w:after="120"/>
        <w:ind w:left="360" w:firstLine="0"/>
      </w:pPr>
    </w:p>
    <w:p w14:paraId="000000FF">
      <w:pPr>
        <w:spacing w:after="120"/>
        <w:ind w:left="360" w:firstLine="0"/>
      </w:pPr>
      <w:r>
        <w:rPr>
          <w:rtl w:val="0"/>
        </w:rPr>
        <w:t xml:space="preserve">        System.out.println("The total miles is " + miles + " mile for the given " + km + " km");</w:t>
      </w:r>
    </w:p>
    <w:p w14:paraId="00000100">
      <w:pPr>
        <w:spacing w:after="120"/>
        <w:ind w:left="360" w:firstLine="0"/>
      </w:pPr>
      <w:r>
        <w:rPr>
          <w:rtl w:val="0"/>
        </w:rPr>
        <w:t xml:space="preserve">        </w:t>
      </w:r>
    </w:p>
    <w:p w14:paraId="00000101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02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03">
      <w:pPr>
        <w:spacing w:after="120"/>
        <w:ind w:left="360" w:firstLine="0"/>
      </w:pPr>
      <w:r>
        <w:rPr>
          <w:rtl w:val="0"/>
        </w:rPr>
        <w:t>}</w:t>
      </w:r>
    </w:p>
    <w:p w14:paraId="00000104">
      <w:pPr>
        <w:spacing w:after="120"/>
        <w:ind w:left="360" w:firstLine="0"/>
      </w:pPr>
    </w:p>
    <w:p w14:paraId="000001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firstLine="0"/>
        <w:jc w:val="left"/>
      </w:pPr>
    </w:p>
    <w:p w14:paraId="0000010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new program similar to the program # 6 but take user input for Student Fee and University Discount</w:t>
      </w:r>
    </w:p>
    <w:p w14:paraId="000001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76" w:lineRule="auto"/>
        <w:ind w:left="360" w:right="0" w:firstLine="0"/>
        <w:jc w:val="left"/>
        <w:rPr>
          <w:b/>
        </w:rPr>
      </w:pPr>
      <w:r>
        <w:rPr>
          <w:b/>
          <w:rtl w:val="0"/>
        </w:rPr>
        <w:t xml:space="preserve">Hint =&gt; </w:t>
      </w:r>
    </w:p>
    <w:p w14:paraId="00000108">
      <w:pPr>
        <w:numPr>
          <w:ilvl w:val="0"/>
          <w:numId w:val="8"/>
        </w:numPr>
        <w:spacing w:after="0" w:afterAutospacing="0"/>
        <w:ind w:left="720" w:hanging="360"/>
      </w:pPr>
      <w:r>
        <w:rPr>
          <w:rtl w:val="0"/>
        </w:rPr>
        <w:t>Create a variable named fee and take user input for fee.</w:t>
      </w:r>
    </w:p>
    <w:p w14:paraId="00000109">
      <w:pPr>
        <w:numPr>
          <w:ilvl w:val="0"/>
          <w:numId w:val="8"/>
        </w:numPr>
        <w:spacing w:after="0" w:afterAutospacing="0"/>
        <w:ind w:left="720" w:hanging="360"/>
      </w:pPr>
      <w:r>
        <w:rPr>
          <w:rtl w:val="0"/>
        </w:rPr>
        <w:t>Create another variable discountPercent and take user input.</w:t>
      </w:r>
    </w:p>
    <w:p w14:paraId="0000010A">
      <w:pPr>
        <w:numPr>
          <w:ilvl w:val="0"/>
          <w:numId w:val="8"/>
        </w:numPr>
        <w:spacing w:after="0" w:afterAutospacing="0"/>
        <w:ind w:left="720" w:hanging="360"/>
      </w:pPr>
      <w:r>
        <w:rPr>
          <w:rtl w:val="0"/>
        </w:rPr>
        <w:t>Compute the discount and assign it to the discount variable.</w:t>
      </w:r>
    </w:p>
    <w:p w14:paraId="0000010B">
      <w:pPr>
        <w:numPr>
          <w:ilvl w:val="0"/>
          <w:numId w:val="8"/>
        </w:numPr>
        <w:spacing w:after="120"/>
        <w:ind w:left="720" w:hanging="360"/>
      </w:pPr>
      <w:r>
        <w:rPr>
          <w:rtl w:val="0"/>
        </w:rPr>
        <w:t>Compute and print the fee you have to pay by subtracting the discount from the fee.</w:t>
      </w:r>
    </w:p>
    <w:p w14:paraId="0000010C">
      <w:pPr>
        <w:spacing w:after="0"/>
        <w:ind w:left="360" w:firstLine="0"/>
      </w:pPr>
      <w:r>
        <w:rPr>
          <w:b/>
          <w:rtl w:val="0"/>
        </w:rPr>
        <w:t xml:space="preserve">I/P =&gt; </w:t>
      </w:r>
      <w:r>
        <w:rPr>
          <w:rtl w:val="0"/>
        </w:rPr>
        <w:t>fee, discountPrecent</w:t>
      </w:r>
    </w:p>
    <w:p w14:paraId="0000010D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discount amount is INR ___ and final discounted fee is INR ___</w:t>
      </w:r>
    </w:p>
    <w:p w14:paraId="0000010E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0F">
      <w:pPr>
        <w:spacing w:after="120"/>
        <w:ind w:left="360" w:firstLine="0"/>
      </w:pPr>
    </w:p>
    <w:p w14:paraId="00000110">
      <w:pPr>
        <w:spacing w:after="120"/>
        <w:ind w:left="360" w:firstLine="0"/>
      </w:pPr>
      <w:r>
        <w:rPr>
          <w:rtl w:val="0"/>
        </w:rPr>
        <w:t>public class CourseFeeDiscountInput {</w:t>
      </w:r>
    </w:p>
    <w:p w14:paraId="00000111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12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13">
      <w:pPr>
        <w:spacing w:after="120"/>
        <w:ind w:left="360" w:firstLine="0"/>
      </w:pPr>
    </w:p>
    <w:p w14:paraId="00000114">
      <w:pPr>
        <w:spacing w:after="120"/>
        <w:ind w:left="360" w:firstLine="0"/>
      </w:pPr>
      <w:r>
        <w:rPr>
          <w:rtl w:val="0"/>
        </w:rPr>
        <w:t xml:space="preserve">        // Taking user input</w:t>
      </w:r>
    </w:p>
    <w:p w14:paraId="00000115">
      <w:pPr>
        <w:spacing w:after="120"/>
        <w:ind w:left="360" w:firstLine="0"/>
      </w:pPr>
      <w:r>
        <w:rPr>
          <w:rtl w:val="0"/>
        </w:rPr>
        <w:t xml:space="preserve">        System.out.print("Enter the course fee (INR): ");</w:t>
      </w:r>
    </w:p>
    <w:p w14:paraId="00000116">
      <w:pPr>
        <w:spacing w:after="120"/>
        <w:ind w:left="360" w:firstLine="0"/>
      </w:pPr>
      <w:r>
        <w:rPr>
          <w:rtl w:val="0"/>
        </w:rPr>
        <w:t xml:space="preserve">        double fee = input.nextDouble();</w:t>
      </w:r>
    </w:p>
    <w:p w14:paraId="00000117">
      <w:pPr>
        <w:spacing w:after="120"/>
        <w:ind w:left="360" w:firstLine="0"/>
      </w:pPr>
    </w:p>
    <w:p w14:paraId="00000118">
      <w:pPr>
        <w:spacing w:after="120"/>
        <w:ind w:left="360" w:firstLine="0"/>
      </w:pPr>
      <w:r>
        <w:rPr>
          <w:rtl w:val="0"/>
        </w:rPr>
        <w:t xml:space="preserve">        System.out.print("Enter the discount percentage: ");</w:t>
      </w:r>
    </w:p>
    <w:p w14:paraId="00000119">
      <w:pPr>
        <w:spacing w:after="120"/>
        <w:ind w:left="360" w:firstLine="0"/>
      </w:pPr>
      <w:r>
        <w:rPr>
          <w:rtl w:val="0"/>
        </w:rPr>
        <w:t xml:space="preserve">        double discountPercent = input.nextDouble();</w:t>
      </w:r>
    </w:p>
    <w:p w14:paraId="0000011A">
      <w:pPr>
        <w:spacing w:after="120"/>
        <w:ind w:left="360" w:firstLine="0"/>
      </w:pPr>
    </w:p>
    <w:p w14:paraId="0000011B">
      <w:pPr>
        <w:spacing w:after="120"/>
        <w:ind w:left="360" w:firstLine="0"/>
      </w:pPr>
      <w:r>
        <w:rPr>
          <w:rtl w:val="0"/>
        </w:rPr>
        <w:t xml:space="preserve">        // Calculations</w:t>
      </w:r>
    </w:p>
    <w:p w14:paraId="0000011C">
      <w:pPr>
        <w:spacing w:after="120"/>
        <w:ind w:left="360" w:firstLine="0"/>
      </w:pPr>
      <w:r>
        <w:rPr>
          <w:rtl w:val="0"/>
        </w:rPr>
        <w:t xml:space="preserve">        double discount = (fee * discountPercent) / 100;</w:t>
      </w:r>
    </w:p>
    <w:p w14:paraId="0000011D">
      <w:pPr>
        <w:spacing w:after="120"/>
        <w:ind w:left="360" w:firstLine="0"/>
      </w:pPr>
      <w:r>
        <w:rPr>
          <w:rtl w:val="0"/>
        </w:rPr>
        <w:t xml:space="preserve">        double finalFee = fee - discount;</w:t>
      </w:r>
    </w:p>
    <w:p w14:paraId="0000011E">
      <w:pPr>
        <w:spacing w:after="120"/>
        <w:ind w:left="360" w:firstLine="0"/>
      </w:pPr>
    </w:p>
    <w:p w14:paraId="0000011F">
      <w:pPr>
        <w:spacing w:after="120"/>
        <w:ind w:left="360" w:firstLine="0"/>
      </w:pPr>
      <w:r>
        <w:rPr>
          <w:rtl w:val="0"/>
        </w:rPr>
        <w:t xml:space="preserve">        // Output</w:t>
      </w:r>
    </w:p>
    <w:p w14:paraId="00000120">
      <w:pPr>
        <w:spacing w:after="120"/>
        <w:ind w:left="360" w:firstLine="0"/>
      </w:pPr>
      <w:r>
        <w:rPr>
          <w:rtl w:val="0"/>
        </w:rPr>
        <w:t xml:space="preserve">        System.out.println("The discount amount is INR " + discount +</w:t>
      </w:r>
    </w:p>
    <w:p w14:paraId="00000121">
      <w:pPr>
        <w:spacing w:after="120"/>
        <w:ind w:left="360" w:firstLine="0"/>
      </w:pPr>
      <w:r>
        <w:rPr>
          <w:rtl w:val="0"/>
        </w:rPr>
        <w:t xml:space="preserve">                           " and final discounted fee is INR " + finalFee);</w:t>
      </w:r>
    </w:p>
    <w:p w14:paraId="00000122">
      <w:pPr>
        <w:spacing w:after="120"/>
        <w:ind w:left="360" w:firstLine="0"/>
      </w:pPr>
    </w:p>
    <w:p w14:paraId="00000123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24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25">
      <w:pPr>
        <w:spacing w:after="120"/>
        <w:ind w:left="360" w:firstLine="0"/>
      </w:pPr>
      <w:r>
        <w:rPr>
          <w:rtl w:val="0"/>
        </w:rPr>
        <w:t>}</w:t>
      </w:r>
    </w:p>
    <w:p w14:paraId="00000126">
      <w:pPr>
        <w:spacing w:after="120"/>
        <w:ind w:left="360" w:firstLine="0"/>
      </w:pPr>
    </w:p>
    <w:p w14:paraId="00000127">
      <w:pPr>
        <w:spacing w:after="120"/>
        <w:ind w:left="360" w:firstLine="0"/>
      </w:pPr>
    </w:p>
    <w:p w14:paraId="0000012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that takes your height in centimeters and converts it into feet and inches</w:t>
      </w:r>
    </w:p>
    <w:p w14:paraId="00000129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1 foot = 12 inches and 1 inch = 2.54 cm</w:t>
      </w:r>
    </w:p>
    <w:p w14:paraId="0000012A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height</w:t>
      </w:r>
    </w:p>
    <w:p w14:paraId="0000012B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Your Height in cm is ___ while in feet is ___ and inches is ___</w:t>
      </w:r>
    </w:p>
    <w:p w14:paraId="0000012C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2D">
      <w:pPr>
        <w:spacing w:after="120"/>
        <w:ind w:left="360" w:firstLine="0"/>
      </w:pPr>
    </w:p>
    <w:p w14:paraId="0000012E">
      <w:pPr>
        <w:spacing w:after="120"/>
        <w:ind w:left="360" w:firstLine="0"/>
      </w:pPr>
      <w:r>
        <w:rPr>
          <w:rtl w:val="0"/>
        </w:rPr>
        <w:t>public class HeightConverter {</w:t>
      </w:r>
    </w:p>
    <w:p w14:paraId="0000012F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30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31">
      <w:pPr>
        <w:spacing w:after="120"/>
        <w:ind w:left="360" w:firstLine="0"/>
      </w:pPr>
    </w:p>
    <w:p w14:paraId="00000132">
      <w:pPr>
        <w:spacing w:after="120"/>
        <w:ind w:left="360" w:firstLine="0"/>
      </w:pPr>
      <w:r>
        <w:rPr>
          <w:rtl w:val="0"/>
        </w:rPr>
        <w:t xml:space="preserve">        // Take height in cm</w:t>
      </w:r>
    </w:p>
    <w:p w14:paraId="00000133">
      <w:pPr>
        <w:spacing w:after="120"/>
        <w:ind w:left="360" w:firstLine="0"/>
      </w:pPr>
      <w:r>
        <w:rPr>
          <w:rtl w:val="0"/>
        </w:rPr>
        <w:t xml:space="preserve">        System.out.print("Enter your height in centimeters: ");</w:t>
      </w:r>
    </w:p>
    <w:p w14:paraId="00000134">
      <w:pPr>
        <w:spacing w:after="120"/>
        <w:ind w:left="360" w:firstLine="0"/>
      </w:pPr>
      <w:r>
        <w:rPr>
          <w:rtl w:val="0"/>
        </w:rPr>
        <w:t xml:space="preserve">        double heightCm = input.nextDouble();</w:t>
      </w:r>
    </w:p>
    <w:p w14:paraId="00000135">
      <w:pPr>
        <w:spacing w:after="120"/>
        <w:ind w:left="360" w:firstLine="0"/>
      </w:pPr>
    </w:p>
    <w:p w14:paraId="00000136">
      <w:pPr>
        <w:spacing w:after="120"/>
        <w:ind w:left="360" w:firstLine="0"/>
      </w:pPr>
      <w:r>
        <w:rPr>
          <w:rtl w:val="0"/>
        </w:rPr>
        <w:t xml:space="preserve">        // Convert cm to inches</w:t>
      </w:r>
    </w:p>
    <w:p w14:paraId="00000137">
      <w:pPr>
        <w:spacing w:after="120"/>
        <w:ind w:left="360" w:firstLine="0"/>
      </w:pPr>
      <w:r>
        <w:rPr>
          <w:rtl w:val="0"/>
        </w:rPr>
        <w:t xml:space="preserve">        double totalInches = heightCm / 2.54;</w:t>
      </w:r>
    </w:p>
    <w:p w14:paraId="00000138">
      <w:pPr>
        <w:spacing w:after="120"/>
        <w:ind w:left="360" w:firstLine="0"/>
      </w:pPr>
    </w:p>
    <w:p w14:paraId="00000139">
      <w:pPr>
        <w:spacing w:after="120"/>
        <w:ind w:left="360" w:firstLine="0"/>
      </w:pPr>
      <w:r>
        <w:rPr>
          <w:rtl w:val="0"/>
        </w:rPr>
        <w:t xml:space="preserve">        // Find feet and remaining inches</w:t>
      </w:r>
    </w:p>
    <w:p w14:paraId="0000013A">
      <w:pPr>
        <w:spacing w:after="120"/>
        <w:ind w:left="360" w:firstLine="0"/>
      </w:pPr>
      <w:r>
        <w:rPr>
          <w:rtl w:val="0"/>
        </w:rPr>
        <w:t xml:space="preserve">        int feet = (int) (totalInches / 12);</w:t>
      </w:r>
    </w:p>
    <w:p w14:paraId="0000013B">
      <w:pPr>
        <w:spacing w:after="120"/>
        <w:ind w:left="360" w:firstLine="0"/>
      </w:pPr>
      <w:r>
        <w:rPr>
          <w:rtl w:val="0"/>
        </w:rPr>
        <w:t xml:space="preserve">        double inches = totalInches % 12;</w:t>
      </w:r>
    </w:p>
    <w:p w14:paraId="0000013C">
      <w:pPr>
        <w:spacing w:after="120"/>
        <w:ind w:left="360" w:firstLine="0"/>
      </w:pPr>
    </w:p>
    <w:p w14:paraId="0000013D">
      <w:pPr>
        <w:spacing w:after="120"/>
        <w:ind w:left="360" w:firstLine="0"/>
      </w:pPr>
      <w:r>
        <w:rPr>
          <w:rtl w:val="0"/>
        </w:rPr>
        <w:t xml:space="preserve">        System.out.println("Your Height in cm is " + heightCm +</w:t>
      </w:r>
    </w:p>
    <w:p w14:paraId="0000013E">
      <w:pPr>
        <w:spacing w:after="120"/>
        <w:ind w:left="360" w:firstLine="0"/>
      </w:pPr>
      <w:r>
        <w:rPr>
          <w:rtl w:val="0"/>
        </w:rPr>
        <w:t xml:space="preserve">                           " while in feet is " + feet +</w:t>
      </w:r>
    </w:p>
    <w:p w14:paraId="0000013F">
      <w:pPr>
        <w:spacing w:after="120"/>
        <w:ind w:left="360" w:firstLine="0"/>
      </w:pPr>
      <w:r>
        <w:rPr>
          <w:rtl w:val="0"/>
        </w:rPr>
        <w:t xml:space="preserve">                           " and inches is " + inches);</w:t>
      </w:r>
    </w:p>
    <w:p w14:paraId="00000140">
      <w:pPr>
        <w:spacing w:after="120"/>
        <w:ind w:left="360" w:firstLine="0"/>
      </w:pPr>
    </w:p>
    <w:p w14:paraId="00000141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42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43">
      <w:pPr>
        <w:spacing w:after="120"/>
        <w:ind w:left="360" w:firstLine="0"/>
      </w:pPr>
      <w:r>
        <w:rPr>
          <w:rtl w:val="0"/>
        </w:rPr>
        <w:t>}</w:t>
      </w:r>
    </w:p>
    <w:p w14:paraId="00000144">
      <w:pPr>
        <w:spacing w:after="120"/>
        <w:ind w:left="360" w:firstLine="0"/>
      </w:pPr>
    </w:p>
    <w:p w14:paraId="00000145">
      <w:pPr>
        <w:spacing w:after="120"/>
        <w:ind w:left="360" w:firstLine="0"/>
      </w:pPr>
    </w:p>
    <w:p w14:paraId="0000014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360" w:right="0" w:hanging="360"/>
        <w:jc w:val="left"/>
      </w:pPr>
      <w:r>
        <w:rPr>
          <w:rtl w:val="0"/>
        </w:rPr>
        <w:t>Write a program to create a basic calculator that can perform addition, subtraction, multiplication, and division. The program should ask for two numbers (floating point) and perform all the operations</w:t>
      </w:r>
    </w:p>
    <w:p w14:paraId="00000147">
      <w:pPr>
        <w:spacing w:after="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48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Create a variable number1 and number 2 and take user inputs.</w:t>
      </w:r>
    </w:p>
    <w:p w14:paraId="00000149">
      <w:pPr>
        <w:numPr>
          <w:ilvl w:val="0"/>
          <w:numId w:val="9"/>
        </w:numPr>
        <w:spacing w:after="120"/>
        <w:ind w:left="720" w:hanging="360"/>
      </w:pPr>
      <w:r>
        <w:rPr>
          <w:rtl w:val="0"/>
        </w:rPr>
        <w:t>Perform Arithmetic Operations of addition, subtraction, multiplication and division and assign the result to a variable and finally print the result</w:t>
      </w:r>
    </w:p>
    <w:p w14:paraId="000001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</w:pPr>
      <w:r>
        <w:rPr>
          <w:b/>
          <w:rtl w:val="0"/>
        </w:rPr>
        <w:t xml:space="preserve">I/P =&gt; </w:t>
      </w:r>
      <w:r>
        <w:rPr>
          <w:rtl w:val="0"/>
        </w:rPr>
        <w:t>number1, number2</w:t>
      </w:r>
    </w:p>
    <w:p w14:paraId="0000014B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addition, subtraction, multiplication and division value of 2 numbers ___ and ___ is ___, ____, ____, and ___</w:t>
      </w:r>
    </w:p>
    <w:p w14:paraId="0000014C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4D">
      <w:pPr>
        <w:spacing w:after="120"/>
        <w:ind w:left="360" w:firstLine="0"/>
      </w:pPr>
    </w:p>
    <w:p w14:paraId="0000014E">
      <w:pPr>
        <w:spacing w:after="120"/>
        <w:ind w:left="360" w:firstLine="0"/>
      </w:pPr>
      <w:r>
        <w:rPr>
          <w:rtl w:val="0"/>
        </w:rPr>
        <w:t>public class BasicCalculator {</w:t>
      </w:r>
    </w:p>
    <w:p w14:paraId="0000014F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50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51">
      <w:pPr>
        <w:spacing w:after="120"/>
        <w:ind w:left="360" w:firstLine="0"/>
      </w:pPr>
    </w:p>
    <w:p w14:paraId="00000152">
      <w:pPr>
        <w:spacing w:after="120"/>
        <w:ind w:left="360" w:firstLine="0"/>
      </w:pPr>
      <w:r>
        <w:rPr>
          <w:rtl w:val="0"/>
        </w:rPr>
        <w:t xml:space="preserve">        // Take user inputs</w:t>
      </w:r>
    </w:p>
    <w:p w14:paraId="00000153">
      <w:pPr>
        <w:spacing w:after="120"/>
        <w:ind w:left="360" w:firstLine="0"/>
      </w:pPr>
      <w:r>
        <w:rPr>
          <w:rtl w:val="0"/>
        </w:rPr>
        <w:t xml:space="preserve">        System.out.print("Enter the first number: ");</w:t>
      </w:r>
    </w:p>
    <w:p w14:paraId="00000154">
      <w:pPr>
        <w:spacing w:after="120"/>
        <w:ind w:left="360" w:firstLine="0"/>
      </w:pPr>
      <w:r>
        <w:rPr>
          <w:rtl w:val="0"/>
        </w:rPr>
        <w:t xml:space="preserve">        double number1 = input.nextDouble();</w:t>
      </w:r>
    </w:p>
    <w:p w14:paraId="00000155">
      <w:pPr>
        <w:spacing w:after="120"/>
        <w:ind w:left="360" w:firstLine="0"/>
      </w:pPr>
    </w:p>
    <w:p w14:paraId="00000156">
      <w:pPr>
        <w:spacing w:after="120"/>
        <w:ind w:left="360" w:firstLine="0"/>
      </w:pPr>
      <w:r>
        <w:rPr>
          <w:rtl w:val="0"/>
        </w:rPr>
        <w:t xml:space="preserve">        System.out.print("Enter the second number: ");</w:t>
      </w:r>
    </w:p>
    <w:p w14:paraId="00000157">
      <w:pPr>
        <w:spacing w:after="120"/>
        <w:ind w:left="360" w:firstLine="0"/>
      </w:pPr>
      <w:r>
        <w:rPr>
          <w:rtl w:val="0"/>
        </w:rPr>
        <w:t xml:space="preserve">        double number2 = input.nextDouble();</w:t>
      </w:r>
    </w:p>
    <w:p w14:paraId="00000158">
      <w:pPr>
        <w:spacing w:after="120"/>
        <w:ind w:left="360" w:firstLine="0"/>
      </w:pPr>
    </w:p>
    <w:p w14:paraId="00000159">
      <w:pPr>
        <w:spacing w:after="120"/>
        <w:ind w:left="360" w:firstLine="0"/>
      </w:pPr>
      <w:r>
        <w:rPr>
          <w:rtl w:val="0"/>
        </w:rPr>
        <w:t xml:space="preserve">        // Perform operations</w:t>
      </w:r>
    </w:p>
    <w:p w14:paraId="0000015A">
      <w:pPr>
        <w:spacing w:after="120"/>
        <w:ind w:left="360" w:firstLine="0"/>
      </w:pPr>
      <w:r>
        <w:rPr>
          <w:rtl w:val="0"/>
        </w:rPr>
        <w:t xml:space="preserve">        double addition = number1 + number2;</w:t>
      </w:r>
    </w:p>
    <w:p w14:paraId="0000015B">
      <w:pPr>
        <w:spacing w:after="120"/>
        <w:ind w:left="360" w:firstLine="0"/>
      </w:pPr>
      <w:r>
        <w:rPr>
          <w:rtl w:val="0"/>
        </w:rPr>
        <w:t xml:space="preserve">        double subtraction = number1 - number2;</w:t>
      </w:r>
    </w:p>
    <w:p w14:paraId="0000015C">
      <w:pPr>
        <w:spacing w:after="120"/>
        <w:ind w:left="360" w:firstLine="0"/>
      </w:pPr>
      <w:r>
        <w:rPr>
          <w:rtl w:val="0"/>
        </w:rPr>
        <w:t xml:space="preserve">        double multiplication = number1 * number2;</w:t>
      </w:r>
    </w:p>
    <w:p w14:paraId="0000015D">
      <w:pPr>
        <w:spacing w:after="120"/>
        <w:ind w:left="360" w:firstLine="0"/>
      </w:pPr>
      <w:r>
        <w:rPr>
          <w:rtl w:val="0"/>
        </w:rPr>
        <w:t xml:space="preserve">        double division = number1 / number2;</w:t>
      </w:r>
    </w:p>
    <w:p w14:paraId="0000015E">
      <w:pPr>
        <w:spacing w:after="120"/>
        <w:ind w:left="360" w:firstLine="0"/>
      </w:pPr>
    </w:p>
    <w:p w14:paraId="0000015F">
      <w:pPr>
        <w:spacing w:after="120"/>
        <w:ind w:left="360" w:firstLine="0"/>
      </w:pPr>
      <w:r>
        <w:rPr>
          <w:rtl w:val="0"/>
        </w:rPr>
        <w:t xml:space="preserve">        // Display result</w:t>
      </w:r>
    </w:p>
    <w:p w14:paraId="00000160">
      <w:pPr>
        <w:spacing w:after="120"/>
        <w:ind w:left="360" w:firstLine="0"/>
      </w:pPr>
      <w:r>
        <w:rPr>
          <w:rtl w:val="0"/>
        </w:rPr>
        <w:t xml:space="preserve">        System.out.println("The addition, subtraction, multiplication and division value of 2 numbers "</w:t>
      </w:r>
    </w:p>
    <w:p w14:paraId="00000161">
      <w:pPr>
        <w:spacing w:after="120"/>
        <w:ind w:left="360" w:firstLine="0"/>
      </w:pPr>
      <w:r>
        <w:rPr>
          <w:rtl w:val="0"/>
        </w:rPr>
        <w:t xml:space="preserve">                + number1 + " and " + number2 + " is " </w:t>
      </w:r>
    </w:p>
    <w:p w14:paraId="00000162">
      <w:pPr>
        <w:spacing w:after="120"/>
        <w:ind w:left="360" w:firstLine="0"/>
      </w:pPr>
      <w:r>
        <w:rPr>
          <w:rtl w:val="0"/>
        </w:rPr>
        <w:t xml:space="preserve">                + addition + ", " + subtraction + ", " + multiplication + ", and " + division);</w:t>
      </w:r>
    </w:p>
    <w:p w14:paraId="00000163">
      <w:pPr>
        <w:spacing w:after="120"/>
        <w:ind w:left="360" w:firstLine="0"/>
      </w:pPr>
    </w:p>
    <w:p w14:paraId="00000164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65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66">
      <w:pPr>
        <w:spacing w:after="120"/>
        <w:ind w:left="360" w:firstLine="0"/>
      </w:pPr>
      <w:r>
        <w:rPr>
          <w:rtl w:val="0"/>
        </w:rPr>
        <w:t>}</w:t>
      </w:r>
    </w:p>
    <w:p w14:paraId="00000167">
      <w:pPr>
        <w:spacing w:after="120"/>
        <w:ind w:left="360" w:firstLine="0"/>
      </w:pPr>
    </w:p>
    <w:p w14:paraId="00000168">
      <w:pPr>
        <w:spacing w:after="120"/>
        <w:ind w:left="360" w:firstLine="0"/>
      </w:pPr>
    </w:p>
    <w:p w14:paraId="00000169">
      <w:pPr>
        <w:numPr>
          <w:ilvl w:val="0"/>
          <w:numId w:val="10"/>
        </w:numPr>
        <w:spacing w:after="120"/>
        <w:ind w:left="360"/>
      </w:pPr>
      <w:r>
        <w:rPr>
          <w:rtl w:val="0"/>
        </w:rPr>
        <w:t xml:space="preserve">Write a program that takes the base and height to find area of a triangle in square inches and square centimeters </w:t>
      </w:r>
    </w:p>
    <w:p w14:paraId="0000016A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Area of a Triangle is ½ * base * height</w:t>
      </w:r>
    </w:p>
    <w:p w14:paraId="0000016B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base, height</w:t>
      </w:r>
    </w:p>
    <w:p w14:paraId="0000016C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Your Height in cm is ___ while in feet is ___ and inches is ___</w:t>
      </w:r>
    </w:p>
    <w:p w14:paraId="0000016D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6E">
      <w:pPr>
        <w:spacing w:after="120"/>
        <w:ind w:left="360" w:firstLine="0"/>
      </w:pPr>
    </w:p>
    <w:p w14:paraId="0000016F">
      <w:pPr>
        <w:spacing w:after="120"/>
        <w:ind w:left="360" w:firstLine="0"/>
      </w:pPr>
      <w:r>
        <w:rPr>
          <w:rtl w:val="0"/>
        </w:rPr>
        <w:t>public class TriangleAreaConverter {</w:t>
      </w:r>
    </w:p>
    <w:p w14:paraId="00000170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71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72">
      <w:pPr>
        <w:spacing w:after="120"/>
        <w:ind w:left="360" w:firstLine="0"/>
      </w:pPr>
    </w:p>
    <w:p w14:paraId="00000173">
      <w:pPr>
        <w:spacing w:after="120"/>
        <w:ind w:left="360" w:firstLine="0"/>
      </w:pPr>
      <w:r>
        <w:rPr>
          <w:rtl w:val="0"/>
        </w:rPr>
        <w:t xml:space="preserve">        // Take base and height in inches</w:t>
      </w:r>
    </w:p>
    <w:p w14:paraId="00000174">
      <w:pPr>
        <w:spacing w:after="120"/>
        <w:ind w:left="360" w:firstLine="0"/>
      </w:pPr>
      <w:r>
        <w:rPr>
          <w:rtl w:val="0"/>
        </w:rPr>
        <w:t xml:space="preserve">        System.out.print("Enter the base of the triangle (in inches): ");</w:t>
      </w:r>
    </w:p>
    <w:p w14:paraId="00000175">
      <w:pPr>
        <w:spacing w:after="120"/>
        <w:ind w:left="360" w:firstLine="0"/>
      </w:pPr>
      <w:r>
        <w:rPr>
          <w:rtl w:val="0"/>
        </w:rPr>
        <w:t xml:space="preserve">        double base = input.nextDouble();</w:t>
      </w:r>
    </w:p>
    <w:p w14:paraId="00000176">
      <w:pPr>
        <w:spacing w:after="120"/>
        <w:ind w:left="360" w:firstLine="0"/>
      </w:pPr>
    </w:p>
    <w:p w14:paraId="00000177">
      <w:pPr>
        <w:spacing w:after="120"/>
        <w:ind w:left="360" w:firstLine="0"/>
      </w:pPr>
      <w:r>
        <w:rPr>
          <w:rtl w:val="0"/>
        </w:rPr>
        <w:t xml:space="preserve">        System.out.print("Enter the height of the triangle (in inches): ");</w:t>
      </w:r>
    </w:p>
    <w:p w14:paraId="00000178">
      <w:pPr>
        <w:spacing w:after="120"/>
        <w:ind w:left="360" w:firstLine="0"/>
      </w:pPr>
      <w:r>
        <w:rPr>
          <w:rtl w:val="0"/>
        </w:rPr>
        <w:t xml:space="preserve">        double height = input.nextDouble();</w:t>
      </w:r>
    </w:p>
    <w:p w14:paraId="00000179">
      <w:pPr>
        <w:spacing w:after="120"/>
        <w:ind w:left="360" w:firstLine="0"/>
      </w:pPr>
    </w:p>
    <w:p w14:paraId="0000017A">
      <w:pPr>
        <w:spacing w:after="120"/>
        <w:ind w:left="360" w:firstLine="0"/>
      </w:pPr>
      <w:r>
        <w:rPr>
          <w:rtl w:val="0"/>
        </w:rPr>
        <w:t xml:space="preserve">        // Calculate area in square inches</w:t>
      </w:r>
    </w:p>
    <w:p w14:paraId="0000017B">
      <w:pPr>
        <w:spacing w:after="120"/>
        <w:ind w:left="360" w:firstLine="0"/>
      </w:pPr>
      <w:r>
        <w:rPr>
          <w:rtl w:val="0"/>
        </w:rPr>
        <w:t xml:space="preserve">        double areaInInches = 0.5 * base * height;</w:t>
      </w:r>
    </w:p>
    <w:p w14:paraId="0000017C">
      <w:pPr>
        <w:spacing w:after="120"/>
        <w:ind w:left="360" w:firstLine="0"/>
      </w:pPr>
    </w:p>
    <w:p w14:paraId="0000017D">
      <w:pPr>
        <w:spacing w:after="120"/>
        <w:ind w:left="360" w:firstLine="0"/>
      </w:pPr>
      <w:r>
        <w:rPr>
          <w:rFonts w:ascii="Arial Unicode MS" w:hAnsi="Arial Unicode MS" w:eastAsia="Arial Unicode MS" w:cs="Arial Unicode MS"/>
          <w:rtl w:val="0"/>
        </w:rPr>
        <w:t xml:space="preserve">        // Convert square inches to square centimeters (1 inch = 2.54 cm → 1 sq inch = 6.4516 sq cm)</w:t>
      </w:r>
    </w:p>
    <w:p w14:paraId="0000017E">
      <w:pPr>
        <w:spacing w:after="120"/>
        <w:ind w:left="360" w:firstLine="0"/>
      </w:pPr>
      <w:r>
        <w:rPr>
          <w:rtl w:val="0"/>
        </w:rPr>
        <w:t xml:space="preserve">        double areaInCm = areaInInches * 6.4516;</w:t>
      </w:r>
    </w:p>
    <w:p w14:paraId="0000017F">
      <w:pPr>
        <w:spacing w:after="120"/>
        <w:ind w:left="360" w:firstLine="0"/>
      </w:pPr>
    </w:p>
    <w:p w14:paraId="00000180">
      <w:pPr>
        <w:spacing w:after="120"/>
        <w:ind w:left="360" w:firstLine="0"/>
      </w:pPr>
      <w:r>
        <w:rPr>
          <w:rtl w:val="0"/>
        </w:rPr>
        <w:t xml:space="preserve">        System.out.println("The area of the triangle is " + areaInInches + " square inches " +</w:t>
      </w:r>
    </w:p>
    <w:p w14:paraId="00000181">
      <w:pPr>
        <w:spacing w:after="120"/>
        <w:ind w:left="360" w:firstLine="0"/>
      </w:pPr>
      <w:r>
        <w:rPr>
          <w:rtl w:val="0"/>
        </w:rPr>
        <w:t xml:space="preserve">                           "and " + areaInCm + " square centimeters.");</w:t>
      </w:r>
    </w:p>
    <w:p w14:paraId="00000182">
      <w:pPr>
        <w:spacing w:after="120"/>
        <w:ind w:left="360" w:firstLine="0"/>
      </w:pPr>
    </w:p>
    <w:p w14:paraId="00000183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84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85">
      <w:pPr>
        <w:spacing w:after="120"/>
        <w:ind w:left="360" w:firstLine="0"/>
      </w:pPr>
      <w:r>
        <w:rPr>
          <w:rtl w:val="0"/>
        </w:rPr>
        <w:t>}</w:t>
      </w:r>
    </w:p>
    <w:p w14:paraId="00000186">
      <w:pPr>
        <w:spacing w:after="120"/>
        <w:ind w:left="360" w:firstLine="0"/>
      </w:pPr>
    </w:p>
    <w:p w14:paraId="00000187">
      <w:pPr>
        <w:spacing w:after="120"/>
        <w:ind w:left="360" w:firstLine="0"/>
      </w:pPr>
    </w:p>
    <w:p w14:paraId="00000188">
      <w:pPr>
        <w:numPr>
          <w:ilvl w:val="0"/>
          <w:numId w:val="10"/>
        </w:numPr>
        <w:spacing w:after="120"/>
        <w:ind w:left="360"/>
      </w:pPr>
      <w:r>
        <w:rPr>
          <w:rtl w:val="0"/>
        </w:rPr>
        <w:t xml:space="preserve">Write a program to find the side of the square whose parameter you read from user </w:t>
      </w:r>
    </w:p>
    <w:p w14:paraId="00000189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Perimeter of Square is 4 times side</w:t>
      </w:r>
    </w:p>
    <w:p w14:paraId="0000018A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perimeter</w:t>
      </w:r>
    </w:p>
    <w:p w14:paraId="0000018B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length of the side is ___ whose perimeter is ____</w:t>
      </w:r>
    </w:p>
    <w:p w14:paraId="0000018C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8D">
      <w:pPr>
        <w:spacing w:after="120"/>
        <w:ind w:left="360" w:firstLine="0"/>
      </w:pPr>
    </w:p>
    <w:p w14:paraId="0000018E">
      <w:pPr>
        <w:spacing w:after="120"/>
        <w:ind w:left="360" w:firstLine="0"/>
      </w:pPr>
      <w:r>
        <w:rPr>
          <w:rtl w:val="0"/>
        </w:rPr>
        <w:t>public class SquareSideFinder {</w:t>
      </w:r>
    </w:p>
    <w:p w14:paraId="0000018F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90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91">
      <w:pPr>
        <w:spacing w:after="120"/>
        <w:ind w:left="360" w:firstLine="0"/>
      </w:pPr>
    </w:p>
    <w:p w14:paraId="00000192">
      <w:pPr>
        <w:spacing w:after="120"/>
        <w:ind w:left="360" w:firstLine="0"/>
      </w:pPr>
      <w:r>
        <w:rPr>
          <w:rtl w:val="0"/>
        </w:rPr>
        <w:t xml:space="preserve">        System.out.print("Enter the perimeter of the square: ");</w:t>
      </w:r>
    </w:p>
    <w:p w14:paraId="00000193">
      <w:pPr>
        <w:spacing w:after="120"/>
        <w:ind w:left="360" w:firstLine="0"/>
      </w:pPr>
      <w:r>
        <w:rPr>
          <w:rtl w:val="0"/>
        </w:rPr>
        <w:t xml:space="preserve">        double perimeter = input.nextDouble();</w:t>
      </w:r>
    </w:p>
    <w:p w14:paraId="00000194">
      <w:pPr>
        <w:spacing w:after="120"/>
        <w:ind w:left="360" w:firstLine="0"/>
      </w:pPr>
    </w:p>
    <w:p w14:paraId="00000195">
      <w:pPr>
        <w:spacing w:after="120"/>
        <w:ind w:left="360" w:firstLine="0"/>
      </w:pPr>
      <w:r>
        <w:rPr>
          <w:rtl w:val="0"/>
        </w:rPr>
        <w:t xml:space="preserve">        double side = perimeter / 4; // Perimeter = 4 × side</w:t>
      </w:r>
    </w:p>
    <w:p w14:paraId="00000196">
      <w:pPr>
        <w:spacing w:after="120"/>
        <w:ind w:left="360" w:firstLine="0"/>
      </w:pPr>
    </w:p>
    <w:p w14:paraId="00000197">
      <w:pPr>
        <w:spacing w:after="120"/>
        <w:ind w:left="360" w:firstLine="0"/>
      </w:pPr>
      <w:r>
        <w:rPr>
          <w:rtl w:val="0"/>
        </w:rPr>
        <w:t xml:space="preserve">        System.out.println("The length of the side is " + side +</w:t>
      </w:r>
    </w:p>
    <w:p w14:paraId="00000198">
      <w:pPr>
        <w:spacing w:after="120"/>
        <w:ind w:left="360" w:firstLine="0"/>
      </w:pPr>
      <w:r>
        <w:rPr>
          <w:rtl w:val="0"/>
        </w:rPr>
        <w:t xml:space="preserve">                           " whose perimeter is " + perimeter);</w:t>
      </w:r>
    </w:p>
    <w:p w14:paraId="00000199">
      <w:pPr>
        <w:spacing w:after="120"/>
        <w:ind w:left="360" w:firstLine="0"/>
      </w:pPr>
    </w:p>
    <w:p w14:paraId="0000019A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9B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9C">
      <w:pPr>
        <w:spacing w:after="120"/>
        <w:ind w:left="360" w:firstLine="0"/>
      </w:pPr>
      <w:r>
        <w:rPr>
          <w:rtl w:val="0"/>
        </w:rPr>
        <w:t>}</w:t>
      </w:r>
    </w:p>
    <w:p w14:paraId="0000019D">
      <w:pPr>
        <w:spacing w:after="120"/>
        <w:ind w:left="360" w:firstLine="0"/>
      </w:pPr>
    </w:p>
    <w:p w14:paraId="0000019E">
      <w:pPr>
        <w:spacing w:after="120"/>
        <w:ind w:left="360" w:firstLine="0"/>
      </w:pPr>
    </w:p>
    <w:p w14:paraId="0000019F">
      <w:pPr>
        <w:numPr>
          <w:ilvl w:val="0"/>
          <w:numId w:val="10"/>
        </w:numPr>
        <w:spacing w:after="120"/>
        <w:ind w:left="360"/>
      </w:pPr>
      <w:r>
        <w:rPr>
          <w:rtl w:val="0"/>
        </w:rPr>
        <w:t>Write a program the find the distance in yards and miles for the distance provided by user in feets</w:t>
      </w:r>
    </w:p>
    <w:p w14:paraId="000001A0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1 mile = 1760 yards and 1 yard is 3 feet</w:t>
      </w:r>
    </w:p>
    <w:p w14:paraId="000001A1">
      <w:pPr>
        <w:spacing w:after="60"/>
        <w:ind w:left="360" w:firstLine="0"/>
      </w:pPr>
      <w:r>
        <w:rPr>
          <w:b/>
          <w:rtl w:val="0"/>
        </w:rPr>
        <w:t>I/P =&gt;</w:t>
      </w:r>
      <w:r>
        <w:rPr>
          <w:rtl w:val="0"/>
        </w:rPr>
        <w:t xml:space="preserve"> distanceInFeet</w:t>
      </w:r>
    </w:p>
    <w:p w14:paraId="000001A2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Your Height in cm is ___ while in feet is ___ and inches is ___</w:t>
      </w:r>
    </w:p>
    <w:p w14:paraId="000001A3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A4">
      <w:pPr>
        <w:spacing w:after="120"/>
        <w:ind w:left="360" w:firstLine="0"/>
      </w:pPr>
    </w:p>
    <w:p w14:paraId="000001A5">
      <w:pPr>
        <w:spacing w:after="120"/>
        <w:ind w:left="360" w:firstLine="0"/>
      </w:pPr>
      <w:r>
        <w:rPr>
          <w:rtl w:val="0"/>
        </w:rPr>
        <w:t>public class DistanceConverter {</w:t>
      </w:r>
    </w:p>
    <w:p w14:paraId="000001A6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A7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A8">
      <w:pPr>
        <w:spacing w:after="120"/>
        <w:ind w:left="360" w:firstLine="0"/>
      </w:pPr>
    </w:p>
    <w:p w14:paraId="000001A9">
      <w:pPr>
        <w:spacing w:after="120"/>
        <w:ind w:left="360" w:firstLine="0"/>
      </w:pPr>
      <w:r>
        <w:rPr>
          <w:rtl w:val="0"/>
        </w:rPr>
        <w:t xml:space="preserve">        System.out.print("Enter distance in feet: ");</w:t>
      </w:r>
    </w:p>
    <w:p w14:paraId="000001AA">
      <w:pPr>
        <w:spacing w:after="120"/>
        <w:ind w:left="360" w:firstLine="0"/>
      </w:pPr>
      <w:r>
        <w:rPr>
          <w:rtl w:val="0"/>
        </w:rPr>
        <w:t xml:space="preserve">        double distanceInFeet = input.nextDouble();</w:t>
      </w:r>
    </w:p>
    <w:p w14:paraId="000001AB">
      <w:pPr>
        <w:spacing w:after="120"/>
        <w:ind w:left="360" w:firstLine="0"/>
      </w:pPr>
    </w:p>
    <w:p w14:paraId="000001AC">
      <w:pPr>
        <w:spacing w:after="120"/>
        <w:ind w:left="360" w:firstLine="0"/>
      </w:pPr>
      <w:r>
        <w:rPr>
          <w:rtl w:val="0"/>
        </w:rPr>
        <w:t xml:space="preserve">        // Convert feet to yards</w:t>
      </w:r>
    </w:p>
    <w:p w14:paraId="000001AD">
      <w:pPr>
        <w:spacing w:after="120"/>
        <w:ind w:left="360" w:firstLine="0"/>
      </w:pPr>
      <w:r>
        <w:rPr>
          <w:rtl w:val="0"/>
        </w:rPr>
        <w:t xml:space="preserve">        double yards = distanceInFeet / 3;</w:t>
      </w:r>
    </w:p>
    <w:p w14:paraId="000001AE">
      <w:pPr>
        <w:spacing w:after="120"/>
        <w:ind w:left="360" w:firstLine="0"/>
      </w:pPr>
    </w:p>
    <w:p w14:paraId="000001AF">
      <w:pPr>
        <w:spacing w:after="120"/>
        <w:ind w:left="360" w:firstLine="0"/>
      </w:pPr>
      <w:r>
        <w:rPr>
          <w:rtl w:val="0"/>
        </w:rPr>
        <w:t xml:space="preserve">        // Convert yards to miles</w:t>
      </w:r>
    </w:p>
    <w:p w14:paraId="000001B0">
      <w:pPr>
        <w:spacing w:after="120"/>
        <w:ind w:left="360" w:firstLine="0"/>
      </w:pPr>
      <w:r>
        <w:rPr>
          <w:rtl w:val="0"/>
        </w:rPr>
        <w:t xml:space="preserve">        double miles = yards / 1760;</w:t>
      </w:r>
    </w:p>
    <w:p w14:paraId="000001B1">
      <w:pPr>
        <w:spacing w:after="120"/>
        <w:ind w:left="360" w:firstLine="0"/>
      </w:pPr>
    </w:p>
    <w:p w14:paraId="000001B2">
      <w:pPr>
        <w:spacing w:after="120"/>
        <w:ind w:left="360" w:firstLine="0"/>
      </w:pPr>
      <w:r>
        <w:rPr>
          <w:rtl w:val="0"/>
        </w:rPr>
        <w:t xml:space="preserve">        System.out.println("The distance in yards is " + yards +</w:t>
      </w:r>
    </w:p>
    <w:p w14:paraId="000001B3">
      <w:pPr>
        <w:spacing w:after="120"/>
        <w:ind w:left="360" w:firstLine="0"/>
      </w:pPr>
      <w:r>
        <w:rPr>
          <w:rtl w:val="0"/>
        </w:rPr>
        <w:t xml:space="preserve">                           " and in miles is " + miles);</w:t>
      </w:r>
    </w:p>
    <w:p w14:paraId="000001B4">
      <w:pPr>
        <w:spacing w:after="120"/>
        <w:ind w:left="360" w:firstLine="0"/>
      </w:pPr>
    </w:p>
    <w:p w14:paraId="000001B5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B6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B7">
      <w:pPr>
        <w:spacing w:after="120"/>
        <w:ind w:left="360" w:firstLine="0"/>
      </w:pPr>
      <w:r>
        <w:rPr>
          <w:rtl w:val="0"/>
        </w:rPr>
        <w:t>}</w:t>
      </w:r>
    </w:p>
    <w:p w14:paraId="000001B8">
      <w:pPr>
        <w:spacing w:after="120"/>
        <w:ind w:left="360" w:firstLine="0"/>
      </w:pPr>
    </w:p>
    <w:p w14:paraId="000001B9">
      <w:pPr>
        <w:spacing w:after="120"/>
        <w:ind w:left="360" w:firstLine="0"/>
      </w:pPr>
    </w:p>
    <w:p w14:paraId="000001BA">
      <w:pPr>
        <w:numPr>
          <w:ilvl w:val="0"/>
          <w:numId w:val="11"/>
        </w:numPr>
        <w:spacing w:after="120"/>
        <w:ind w:left="360"/>
      </w:pPr>
      <w:r>
        <w:rPr>
          <w:rtl w:val="0"/>
        </w:rPr>
        <w:t>Write a program to input the unit price of an item and the quantity to be bought. Then, calculate the total price.</w:t>
      </w:r>
    </w:p>
    <w:p w14:paraId="000001BB">
      <w:pPr>
        <w:spacing w:after="60"/>
        <w:ind w:left="360" w:firstLine="0"/>
      </w:pPr>
      <w:r>
        <w:rPr>
          <w:b/>
          <w:rtl w:val="0"/>
        </w:rPr>
        <w:t xml:space="preserve">Hint =&gt; </w:t>
      </w:r>
      <w:r>
        <w:rPr>
          <w:rtl w:val="0"/>
        </w:rPr>
        <w:t>NA</w:t>
      </w:r>
    </w:p>
    <w:p w14:paraId="000001BC">
      <w:pPr>
        <w:spacing w:after="120"/>
        <w:ind w:left="360" w:firstLine="0"/>
      </w:pPr>
      <w:r>
        <w:rPr>
          <w:b/>
          <w:rtl w:val="0"/>
        </w:rPr>
        <w:t xml:space="preserve">I/P =&gt; </w:t>
      </w:r>
      <w:r>
        <w:rPr>
          <w:rtl w:val="0"/>
        </w:rPr>
        <w:t>unitPrice, quantity</w:t>
      </w:r>
    </w:p>
    <w:p w14:paraId="000001BD">
      <w:pPr>
        <w:spacing w:after="120"/>
        <w:ind w:left="360" w:firstLine="0"/>
      </w:pPr>
      <w:r>
        <w:rPr>
          <w:b/>
          <w:rtl w:val="0"/>
        </w:rPr>
        <w:t>O/P =&gt;</w:t>
      </w:r>
      <w:r>
        <w:rPr>
          <w:rtl w:val="0"/>
        </w:rPr>
        <w:t xml:space="preserve"> The total purchase price is INR ___ if the quantity ___ and unit price is INR ___</w:t>
      </w:r>
    </w:p>
    <w:p w14:paraId="000001BE">
      <w:pPr>
        <w:spacing w:after="120"/>
        <w:ind w:left="360" w:firstLine="0"/>
      </w:pPr>
      <w:r>
        <w:rPr>
          <w:rtl w:val="0"/>
        </w:rPr>
        <w:t>import java.util.Scanner;</w:t>
      </w:r>
    </w:p>
    <w:p w14:paraId="000001BF">
      <w:pPr>
        <w:spacing w:after="120"/>
        <w:ind w:left="360" w:firstLine="0"/>
      </w:pPr>
    </w:p>
    <w:p w14:paraId="000001C0">
      <w:pPr>
        <w:spacing w:after="120"/>
        <w:ind w:left="360" w:firstLine="0"/>
      </w:pPr>
      <w:r>
        <w:rPr>
          <w:rtl w:val="0"/>
        </w:rPr>
        <w:t>public class TotalPurchasePrice {</w:t>
      </w:r>
    </w:p>
    <w:p w14:paraId="000001C1">
      <w:pPr>
        <w:spacing w:after="120"/>
        <w:ind w:left="360" w:firstLine="0"/>
      </w:pPr>
      <w:r>
        <w:rPr>
          <w:rtl w:val="0"/>
        </w:rPr>
        <w:t xml:space="preserve">    public static void main(String[] args) {</w:t>
      </w:r>
    </w:p>
    <w:p w14:paraId="000001C2">
      <w:pPr>
        <w:spacing w:after="120"/>
        <w:ind w:left="360" w:firstLine="0"/>
      </w:pPr>
      <w:r>
        <w:rPr>
          <w:rtl w:val="0"/>
        </w:rPr>
        <w:t xml:space="preserve">        Scanner input = new Scanner(System.in);</w:t>
      </w:r>
    </w:p>
    <w:p w14:paraId="000001C3">
      <w:pPr>
        <w:spacing w:after="120"/>
        <w:ind w:left="360" w:firstLine="0"/>
      </w:pPr>
    </w:p>
    <w:p w14:paraId="000001C4">
      <w:pPr>
        <w:spacing w:after="120"/>
        <w:ind w:left="360" w:firstLine="0"/>
      </w:pPr>
      <w:r>
        <w:rPr>
          <w:rtl w:val="0"/>
        </w:rPr>
        <w:t xml:space="preserve">        System.out.print("Enter the unit price (INR): ");</w:t>
      </w:r>
    </w:p>
    <w:p w14:paraId="000001C5">
      <w:pPr>
        <w:spacing w:after="120"/>
        <w:ind w:left="360" w:firstLine="0"/>
      </w:pPr>
      <w:r>
        <w:rPr>
          <w:rtl w:val="0"/>
        </w:rPr>
        <w:t xml:space="preserve">        double unitPrice = input.nextDouble();</w:t>
      </w:r>
    </w:p>
    <w:p w14:paraId="000001C6">
      <w:pPr>
        <w:spacing w:after="120"/>
        <w:ind w:left="360" w:firstLine="0"/>
      </w:pPr>
    </w:p>
    <w:p w14:paraId="000001C7">
      <w:pPr>
        <w:spacing w:after="120"/>
        <w:ind w:left="360" w:firstLine="0"/>
      </w:pPr>
      <w:r>
        <w:rPr>
          <w:rtl w:val="0"/>
        </w:rPr>
        <w:t xml:space="preserve">        System.out.print("Enter the quantity: ");</w:t>
      </w:r>
    </w:p>
    <w:p w14:paraId="000001C8">
      <w:pPr>
        <w:spacing w:after="120"/>
        <w:ind w:left="360" w:firstLine="0"/>
      </w:pPr>
      <w:r>
        <w:rPr>
          <w:rtl w:val="0"/>
        </w:rPr>
        <w:t xml:space="preserve">        int quantity = input.nextInt();</w:t>
      </w:r>
    </w:p>
    <w:p w14:paraId="000001C9">
      <w:pPr>
        <w:spacing w:after="120"/>
        <w:ind w:left="360" w:firstLine="0"/>
      </w:pPr>
    </w:p>
    <w:p w14:paraId="000001CA">
      <w:pPr>
        <w:spacing w:after="120"/>
        <w:ind w:left="360" w:firstLine="0"/>
      </w:pPr>
      <w:r>
        <w:rPr>
          <w:rtl w:val="0"/>
        </w:rPr>
        <w:t xml:space="preserve">        double totalPrice = unitPrice * quantity;</w:t>
      </w:r>
    </w:p>
    <w:p w14:paraId="000001CB">
      <w:pPr>
        <w:spacing w:after="120"/>
        <w:ind w:left="360" w:firstLine="0"/>
      </w:pPr>
    </w:p>
    <w:p w14:paraId="000001CC">
      <w:pPr>
        <w:spacing w:after="120"/>
        <w:ind w:left="360" w:firstLine="0"/>
      </w:pPr>
      <w:r>
        <w:rPr>
          <w:rtl w:val="0"/>
        </w:rPr>
        <w:t xml:space="preserve">        System.out.println("The total purchase price is INR " + totalPrice +</w:t>
      </w:r>
    </w:p>
    <w:p w14:paraId="000001CD">
      <w:pPr>
        <w:spacing w:after="120"/>
        <w:ind w:left="360" w:firstLine="0"/>
      </w:pPr>
      <w:r>
        <w:rPr>
          <w:rtl w:val="0"/>
        </w:rPr>
        <w:t xml:space="preserve">                           " if the quantity " + quantity +</w:t>
      </w:r>
    </w:p>
    <w:p w14:paraId="000001CE">
      <w:pPr>
        <w:spacing w:after="120"/>
        <w:ind w:left="360" w:firstLine="0"/>
      </w:pPr>
      <w:r>
        <w:rPr>
          <w:rtl w:val="0"/>
        </w:rPr>
        <w:t xml:space="preserve">                           " and unit price is INR " + unitPrice);</w:t>
      </w:r>
    </w:p>
    <w:p w14:paraId="000001CF">
      <w:pPr>
        <w:spacing w:after="120"/>
        <w:ind w:left="360" w:firstLine="0"/>
      </w:pPr>
    </w:p>
    <w:p w14:paraId="000001D0">
      <w:pPr>
        <w:spacing w:after="120"/>
        <w:ind w:left="360" w:firstLine="0"/>
      </w:pPr>
      <w:r>
        <w:rPr>
          <w:rtl w:val="0"/>
        </w:rPr>
        <w:t xml:space="preserve">        input.close();</w:t>
      </w:r>
    </w:p>
    <w:p w14:paraId="000001D1">
      <w:pPr>
        <w:spacing w:after="120"/>
        <w:ind w:left="360" w:firstLine="0"/>
      </w:pPr>
      <w:r>
        <w:rPr>
          <w:rtl w:val="0"/>
        </w:rPr>
        <w:t xml:space="preserve">    }</w:t>
      </w:r>
    </w:p>
    <w:p w14:paraId="000001D2">
      <w:pPr>
        <w:spacing w:after="120"/>
        <w:ind w:left="360" w:firstLine="0"/>
      </w:pPr>
      <w:r>
        <w:rPr>
          <w:rtl w:val="0"/>
        </w:rPr>
        <w:t>}</w:t>
      </w:r>
    </w:p>
    <w:p w14:paraId="000001D3">
      <w:pPr>
        <w:spacing w:after="120"/>
        <w:ind w:left="360" w:firstLine="0"/>
      </w:pPr>
    </w:p>
    <w:p w14:paraId="000001D4">
      <w:pPr>
        <w:spacing w:after="120"/>
        <w:ind w:left="360" w:firstLine="0"/>
      </w:pPr>
    </w:p>
    <w:p w14:paraId="000001D5">
      <w:pPr>
        <w:numPr>
          <w:ilvl w:val="0"/>
          <w:numId w:val="11"/>
        </w:numPr>
        <w:spacing w:after="120"/>
        <w:ind w:left="360"/>
      </w:pPr>
      <w:r>
        <w:rPr>
          <w:rtl w:val="0"/>
        </w:rPr>
        <w:t>Create a program to find the maximum number of handshakes among N number of students.</w:t>
      </w:r>
    </w:p>
    <w:p w14:paraId="000001D6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D7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</w:pPr>
      <w:r>
        <w:rPr>
          <w:rtl w:val="0"/>
        </w:rPr>
        <w:t>Get integer input for numberOfStudents variable.</w:t>
      </w:r>
    </w:p>
    <w:p w14:paraId="000001D8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76" w:lineRule="auto"/>
        <w:ind w:left="720" w:right="0" w:hanging="360"/>
        <w:jc w:val="left"/>
      </w:pPr>
      <w:r>
        <w:rPr>
          <w:rtl w:val="0"/>
        </w:rPr>
        <w:t>Use the combination = (n * (n - 1)) / 2 formula to calculate the maximum number of possible handshakes.</w:t>
      </w:r>
    </w:p>
    <w:p w14:paraId="000001D9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Display the number of possible handshakes.</w:t>
      </w:r>
    </w:p>
    <w:p w14:paraId="000001DA">
      <w:pPr>
        <w:spacing w:after="120"/>
        <w:ind w:left="720" w:firstLine="0"/>
      </w:pPr>
      <w:r>
        <w:rPr>
          <w:rtl w:val="0"/>
        </w:rPr>
        <w:t>import java.util.Scanner;</w:t>
      </w:r>
    </w:p>
    <w:p w14:paraId="000001DB">
      <w:pPr>
        <w:spacing w:after="120"/>
        <w:ind w:left="720" w:firstLine="0"/>
      </w:pPr>
    </w:p>
    <w:p w14:paraId="000001DC">
      <w:pPr>
        <w:spacing w:after="120"/>
        <w:ind w:left="720" w:firstLine="0"/>
      </w:pPr>
      <w:r>
        <w:rPr>
          <w:rtl w:val="0"/>
        </w:rPr>
        <w:t>public class MaxHandshakes {</w:t>
      </w:r>
    </w:p>
    <w:p w14:paraId="000001DD">
      <w:pPr>
        <w:spacing w:after="120"/>
        <w:ind w:left="720" w:firstLine="0"/>
      </w:pPr>
      <w:r>
        <w:rPr>
          <w:rtl w:val="0"/>
        </w:rPr>
        <w:t xml:space="preserve">    public static void main(String[] args) {</w:t>
      </w:r>
    </w:p>
    <w:p w14:paraId="000001DE">
      <w:pPr>
        <w:spacing w:after="120"/>
        <w:ind w:left="720" w:firstLine="0"/>
      </w:pPr>
      <w:r>
        <w:rPr>
          <w:rtl w:val="0"/>
        </w:rPr>
        <w:t xml:space="preserve">        Scanner input = new Scanner(System.in);</w:t>
      </w:r>
    </w:p>
    <w:p w14:paraId="000001DF">
      <w:pPr>
        <w:spacing w:after="120"/>
        <w:ind w:left="720" w:firstLine="0"/>
      </w:pPr>
    </w:p>
    <w:p w14:paraId="000001E0">
      <w:pPr>
        <w:spacing w:after="120"/>
        <w:ind w:left="720" w:firstLine="0"/>
      </w:pPr>
      <w:r>
        <w:rPr>
          <w:rtl w:val="0"/>
        </w:rPr>
        <w:t xml:space="preserve">        System.out.print("Enter the number of students: ");</w:t>
      </w:r>
    </w:p>
    <w:p w14:paraId="000001E1">
      <w:pPr>
        <w:spacing w:after="120"/>
        <w:ind w:left="720" w:firstLine="0"/>
      </w:pPr>
      <w:r>
        <w:rPr>
          <w:rtl w:val="0"/>
        </w:rPr>
        <w:t xml:space="preserve">        int numberOfStudents = input.nextInt();</w:t>
      </w:r>
    </w:p>
    <w:p w14:paraId="000001E2">
      <w:pPr>
        <w:spacing w:after="120"/>
        <w:ind w:left="720" w:firstLine="0"/>
      </w:pPr>
    </w:p>
    <w:p w14:paraId="000001E3">
      <w:pPr>
        <w:spacing w:after="120"/>
        <w:ind w:left="720" w:firstLine="0"/>
      </w:pPr>
      <w:r>
        <w:rPr>
          <w:rtl w:val="0"/>
        </w:rPr>
        <w:t xml:space="preserve">        int maxHandshakes = (numberOfStudents * (numberOfStudents - 1)) / 2;</w:t>
      </w:r>
    </w:p>
    <w:p w14:paraId="000001E4">
      <w:pPr>
        <w:spacing w:after="120"/>
        <w:ind w:left="720" w:firstLine="0"/>
      </w:pPr>
    </w:p>
    <w:p w14:paraId="000001E5">
      <w:pPr>
        <w:spacing w:after="120"/>
        <w:ind w:left="720" w:firstLine="0"/>
      </w:pPr>
      <w:r>
        <w:rPr>
          <w:rtl w:val="0"/>
        </w:rPr>
        <w:t xml:space="preserve">        System.out.println("The maximum number of possible handshakes is " + maxHandshakes);</w:t>
      </w:r>
    </w:p>
    <w:p w14:paraId="000001E6">
      <w:pPr>
        <w:spacing w:after="120"/>
        <w:ind w:left="720" w:firstLine="0"/>
      </w:pPr>
    </w:p>
    <w:p w14:paraId="000001E7">
      <w:pPr>
        <w:spacing w:after="120"/>
        <w:ind w:left="720" w:firstLine="0"/>
      </w:pPr>
      <w:r>
        <w:rPr>
          <w:rtl w:val="0"/>
        </w:rPr>
        <w:t xml:space="preserve">        input.close();</w:t>
      </w:r>
    </w:p>
    <w:p w14:paraId="000001E8">
      <w:pPr>
        <w:spacing w:after="120"/>
        <w:ind w:left="720" w:firstLine="0"/>
      </w:pPr>
      <w:r>
        <w:rPr>
          <w:rtl w:val="0"/>
        </w:rPr>
        <w:t xml:space="preserve">    }</w:t>
      </w:r>
    </w:p>
    <w:p w14:paraId="000001E9">
      <w:pPr>
        <w:spacing w:after="120"/>
        <w:ind w:left="720" w:firstLine="0"/>
      </w:pPr>
      <w:r>
        <w:rPr>
          <w:rtl w:val="0"/>
        </w:rPr>
        <w:t>}</w:t>
      </w:r>
    </w:p>
    <w:p w14:paraId="000001EA">
      <w:pPr>
        <w:spacing w:after="120"/>
        <w:ind w:left="720" w:firstLine="0"/>
      </w:pPr>
    </w:p>
    <w:p w14:paraId="000001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6" w:lineRule="auto"/>
        <w:ind w:left="720" w:right="0" w:firstLine="0"/>
        <w:jc w:val="left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ED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EC">
    <w:pPr>
      <w:jc w:val="center"/>
    </w:pPr>
    <w:r>
      <w:drawing>
        <wp:inline distT="114300" distB="114300" distL="114300" distR="114300">
          <wp:extent cx="1390650" cy="65405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 preferRelativeResize="0"/>
                </pic:nvPicPr>
                <pic:blipFill>
                  <a:blip r:embed="rId1"/>
                  <a:srcRect l="18990" t="23361" r="19070" b="2507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2A8F537B"/>
    <w:multiLevelType w:val="multilevel"/>
    <w:tmpl w:val="2A8F537B"/>
    <w:lvl w:ilvl="0" w:tentative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8BE0E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2025-08-13T02:58:22Z</dcterms:created>
  <dc:creator>sanap</dc:creator>
  <cp:lastModifiedBy>Sanapathi Lavanya</cp:lastModifiedBy>
  <dcterms:modified xsi:type="dcterms:W3CDTF">2025-08-13T02:59:17Z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C5FD49D75EFB4711B306F1E6F128F8DD_13</vt:lpwstr>
  </property>
</Properties>
</file>